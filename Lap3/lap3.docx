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7CFEB">
      <w:pPr>
        <w:rPr>
          <w:rFonts w:hint="default"/>
          <w:lang w:val="vi-VN"/>
        </w:rPr>
      </w:pPr>
      <w:r>
        <w:rPr>
          <w:rFonts w:hint="default"/>
          <w:lang w:val="vi-VN"/>
        </w:rPr>
        <w:t>PHẠM LONG KHOA</w:t>
      </w:r>
    </w:p>
    <w:p w14:paraId="7504AFB7">
      <w:pPr>
        <w:rPr>
          <w:rFonts w:hint="default"/>
          <w:lang w:val="vi-VN"/>
        </w:rPr>
      </w:pPr>
      <w:r>
        <w:rPr>
          <w:rFonts w:hint="default"/>
          <w:lang w:val="vi-VN"/>
        </w:rPr>
        <w:t>1250080083</w:t>
      </w:r>
    </w:p>
    <w:p w14:paraId="7525EFD2">
      <w:pPr>
        <w:rPr>
          <w:rFonts w:hint="default"/>
          <w:lang w:val="vi-VN"/>
        </w:rPr>
      </w:pPr>
      <w:r>
        <w:rPr>
          <w:rFonts w:hint="default"/>
          <w:lang w:val="vi-VN"/>
        </w:rPr>
        <w:t>CNPP2</w:t>
      </w:r>
    </w:p>
    <w:p w14:paraId="06747861"/>
    <w:p w14:paraId="2FEA6EF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FrmMain</w:t>
      </w:r>
    </w:p>
    <w:p w14:paraId="07234EF9">
      <w:r>
        <w:drawing>
          <wp:inline distT="0" distB="0" distL="114300" distR="114300">
            <wp:extent cx="5270500" cy="2965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0166"/>
    <w:p w14:paraId="735CC1F4">
      <w:pPr>
        <w:rPr>
          <w:rFonts w:hint="default"/>
        </w:rPr>
      </w:pPr>
    </w:p>
    <w:p w14:paraId="35EC969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FrmDanhMuc</w:t>
      </w:r>
    </w:p>
    <w:p w14:paraId="3B64515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5273040" cy="2965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676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B1EA0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CB703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0FDBC8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D35A5F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C19910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769156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EAE49A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BD44F7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FFCA08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76A083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FrmPhongTienNghi  </w:t>
      </w:r>
    </w:p>
    <w:p w14:paraId="7FCD38CD">
      <w:r>
        <w:drawing>
          <wp:inline distT="0" distB="0" distL="114300" distR="114300">
            <wp:extent cx="5273040" cy="29489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C549"/>
    <w:p w14:paraId="22F54C28"/>
    <w:p w14:paraId="70E9D173">
      <w:pPr>
        <w:rPr>
          <w:rFonts w:hint="default"/>
        </w:rPr>
      </w:pPr>
    </w:p>
    <w:p w14:paraId="4905BC8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FrmDatPhong </w:t>
      </w:r>
    </w:p>
    <w:p w14:paraId="6286676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5273040" cy="2965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0E5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0848C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827129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0E1F16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F1C15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FF8356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F6AB0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A70456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B3D8C3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1E2D3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20EAC9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6FAE7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7E5AC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C040F9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20A664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8FE338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FrmDichVu</w:t>
      </w:r>
    </w:p>
    <w:p w14:paraId="758B1D8C">
      <w:r>
        <w:drawing>
          <wp:inline distT="0" distB="0" distL="114300" distR="114300">
            <wp:extent cx="5273040" cy="2965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E3401"/>
    <w:p w14:paraId="675A19ED">
      <w:pPr>
        <w:rPr>
          <w:rFonts w:hint="default"/>
        </w:rPr>
      </w:pPr>
    </w:p>
    <w:p w14:paraId="793A6C3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FrmTraPhong</w:t>
      </w:r>
    </w:p>
    <w:p w14:paraId="5E00364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5270500" cy="29654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110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351E80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57CE93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EB51D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F00F56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66BF8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A81762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F372AB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74F6E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017A01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D7D2B6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B9EE68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B357E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2FAC5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30CCDF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5BD52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FrmThongKe</w:t>
      </w:r>
    </w:p>
    <w:p w14:paraId="4F47AFA3">
      <w:r>
        <w:drawing>
          <wp:inline distT="0" distB="0" distL="114300" distR="114300">
            <wp:extent cx="5262880" cy="2973705"/>
            <wp:effectExtent l="0" t="0" r="1016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8B74"/>
    <w:p w14:paraId="00F06B4F"/>
    <w:p w14:paraId="33237C3D"/>
    <w:p w14:paraId="01F47CC5">
      <w:pPr>
        <w:rPr>
          <w:rFonts w:hint="default"/>
          <w:lang w:val="vi-VN"/>
        </w:rPr>
      </w:pPr>
      <w:r>
        <w:rPr>
          <w:rFonts w:hint="default"/>
          <w:lang w:val="vi-VN"/>
        </w:rPr>
        <w:t>COSDL</w:t>
      </w:r>
    </w:p>
    <w:p w14:paraId="20691383">
      <w:r>
        <w:drawing>
          <wp:inline distT="0" distB="0" distL="114300" distR="114300">
            <wp:extent cx="5273040" cy="2965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4470"/>
    <w:p w14:paraId="5FBB295F"/>
    <w:p w14:paraId="0674586A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43D2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3543D2C"/>
    <w:rsid w:val="54281F44"/>
    <w:rsid w:val="5C48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color w:val="auto"/>
      <w:sz w:val="26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2026-09-25T15:33:00Z</dcterms:created>
  <dc:creator>longkhoa phạm</dc:creator>
  <cp:lastModifiedBy>longkhoa phạm</cp:lastModifiedBy>
  <dcterms:modified xsi:type="dcterms:W3CDTF">2026-09-25T15:43:16Z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00EB92302D484F8CBA197E5381FB29A1_11</vt:lpwstr>
  </property>
</Properties>
</file>