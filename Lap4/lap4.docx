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26F06">
      <w:pPr>
        <w:rPr>
          <w:rFonts w:hint="default"/>
          <w:lang w:val="vi-VN"/>
        </w:rPr>
      </w:pPr>
      <w:r>
        <w:rPr>
          <w:rFonts w:hint="default"/>
          <w:lang w:val="vi-VN"/>
        </w:rPr>
        <w:t>Phạm Long Khoa</w:t>
      </w:r>
    </w:p>
    <w:p w14:paraId="4326367D">
      <w:pPr>
        <w:rPr>
          <w:rFonts w:hint="default"/>
          <w:lang w:val="vi-VN"/>
        </w:rPr>
      </w:pPr>
      <w:r>
        <w:rPr>
          <w:rFonts w:hint="default"/>
          <w:lang w:val="vi-VN"/>
        </w:rPr>
        <w:t>Mssv 1250080083</w:t>
      </w:r>
    </w:p>
    <w:p w14:paraId="1D54FC20">
      <w:pPr>
        <w:rPr>
          <w:rFonts w:hint="default"/>
          <w:lang w:val="vi-VN"/>
        </w:rPr>
      </w:pPr>
      <w:r>
        <w:rPr>
          <w:rFonts w:hint="default"/>
          <w:lang w:val="vi-VN"/>
        </w:rPr>
        <w:t>lap4</w:t>
      </w:r>
    </w:p>
    <w:p w14:paraId="34EC02C9">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vi-VN"/>
        </w:rPr>
        <w:t>X</w:t>
      </w:r>
      <w:r>
        <w:rPr>
          <w:rFonts w:hint="default" w:ascii="Times New Roman" w:hAnsi="Times New Roman" w:cs="Times New Roman"/>
          <w:sz w:val="26"/>
          <w:szCs w:val="26"/>
        </w:rPr>
        <w:t>1. KHẢO SÁT YÊU CẦU HỆ THỐNG</w:t>
      </w:r>
    </w:p>
    <w:p w14:paraId="5C4E32D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 Mục tiêu hệ thống</w:t>
      </w:r>
    </w:p>
    <w:p w14:paraId="79DF14A1">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Xây dựng website </w:t>
      </w:r>
      <w:r>
        <w:rPr>
          <w:rStyle w:val="92"/>
          <w:rFonts w:hint="default" w:ascii="Times New Roman" w:hAnsi="Times New Roman" w:cs="Times New Roman"/>
          <w:b w:val="0"/>
          <w:bCs w:val="0"/>
          <w:sz w:val="26"/>
          <w:szCs w:val="26"/>
        </w:rPr>
        <w:t>e-SHOPPING</w:t>
      </w:r>
      <w:r>
        <w:rPr>
          <w:rFonts w:hint="default" w:ascii="Times New Roman" w:hAnsi="Times New Roman" w:cs="Times New Roman"/>
          <w:sz w:val="26"/>
          <w:szCs w:val="26"/>
        </w:rPr>
        <w:t xml:space="preserve"> cho phép khách hàng:</w:t>
      </w:r>
    </w:p>
    <w:p w14:paraId="1E07BB0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Fonts w:hint="default" w:ascii="Times New Roman" w:hAnsi="Times New Roman" w:cs="Times New Roman"/>
          <w:sz w:val="26"/>
          <w:szCs w:val="26"/>
        </w:rPr>
        <w:t xml:space="preserve">Xem và tìm kiếm sản phẩm. </w:t>
      </w:r>
    </w:p>
    <w:p w14:paraId="367EA2B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Fonts w:hint="default" w:ascii="Times New Roman" w:hAnsi="Times New Roman" w:cs="Times New Roman"/>
          <w:sz w:val="26"/>
          <w:szCs w:val="26"/>
        </w:rPr>
        <w:t xml:space="preserve">Xem thông tin chi tiết sản phẩm. </w:t>
      </w:r>
    </w:p>
    <w:p w14:paraId="6A4B0F2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Fonts w:hint="default" w:ascii="Times New Roman" w:hAnsi="Times New Roman" w:cs="Times New Roman"/>
          <w:sz w:val="26"/>
          <w:szCs w:val="26"/>
        </w:rPr>
        <w:t xml:space="preserve">Thêm, xóa, cập nhật sản phẩm trong giỏ hàng. </w:t>
      </w:r>
    </w:p>
    <w:p w14:paraId="0EA0AF5D">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Fonts w:hint="default" w:ascii="Times New Roman" w:hAnsi="Times New Roman" w:cs="Times New Roman"/>
          <w:sz w:val="26"/>
          <w:szCs w:val="26"/>
        </w:rPr>
        <w:t xml:space="preserve">Đăng ký và đăng nhập tài khoản. </w:t>
      </w:r>
    </w:p>
    <w:p w14:paraId="4E9AE60C">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Fonts w:hint="default" w:ascii="Times New Roman" w:hAnsi="Times New Roman" w:cs="Times New Roman"/>
          <w:sz w:val="26"/>
          <w:szCs w:val="26"/>
        </w:rPr>
        <w:t xml:space="preserve">Đặt hàng trực tuyến. </w:t>
      </w:r>
    </w:p>
    <w:p w14:paraId="5E6DF999">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Fonts w:hint="default" w:ascii="Times New Roman" w:hAnsi="Times New Roman" w:cs="Times New Roman"/>
          <w:sz w:val="26"/>
          <w:szCs w:val="26"/>
        </w:rPr>
        <w:t xml:space="preserve">Chọn hình thức giao hàng. </w:t>
      </w:r>
    </w:p>
    <w:p w14:paraId="1A702D2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Fonts w:hint="default" w:ascii="Times New Roman" w:hAnsi="Times New Roman" w:cs="Times New Roman"/>
          <w:sz w:val="26"/>
          <w:szCs w:val="26"/>
        </w:rPr>
        <w:t xml:space="preserve">Thanh toán bằng thẻ tín dụng. </w:t>
      </w:r>
    </w:p>
    <w:p w14:paraId="19BF91D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Fonts w:hint="default" w:ascii="Times New Roman" w:hAnsi="Times New Roman" w:cs="Times New Roman"/>
          <w:sz w:val="26"/>
          <w:szCs w:val="26"/>
        </w:rPr>
        <w:t xml:space="preserve">Nhận email xác nhận đơn hàng. </w:t>
      </w:r>
    </w:p>
    <w:p w14:paraId="0D0FB3EB">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e-SHOPPING kết nối với 3 hệ thống bên ngoài:</w:t>
      </w:r>
    </w:p>
    <w:p w14:paraId="452D2FBF">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Style w:val="92"/>
          <w:rFonts w:hint="default" w:ascii="Times New Roman" w:hAnsi="Times New Roman" w:cs="Times New Roman"/>
          <w:sz w:val="26"/>
          <w:szCs w:val="26"/>
        </w:rPr>
        <w:t>Hệ thống quản lý sản phẩm</w:t>
      </w:r>
      <w:r>
        <w:rPr>
          <w:rFonts w:hint="default" w:ascii="Times New Roman" w:hAnsi="Times New Roman" w:cs="Times New Roman"/>
          <w:sz w:val="26"/>
          <w:szCs w:val="26"/>
        </w:rPr>
        <w:t xml:space="preserve">. </w:t>
      </w:r>
    </w:p>
    <w:p w14:paraId="7E0DF77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Style w:val="92"/>
          <w:rFonts w:hint="default" w:ascii="Times New Roman" w:hAnsi="Times New Roman" w:cs="Times New Roman"/>
          <w:sz w:val="26"/>
          <w:szCs w:val="26"/>
        </w:rPr>
        <w:t>Dịch vụ thanh toán trực tuyến</w:t>
      </w:r>
      <w:r>
        <w:rPr>
          <w:rFonts w:hint="default" w:ascii="Times New Roman" w:hAnsi="Times New Roman" w:cs="Times New Roman"/>
          <w:sz w:val="26"/>
          <w:szCs w:val="26"/>
        </w:rPr>
        <w:t xml:space="preserve">. </w:t>
      </w:r>
    </w:p>
    <w:p w14:paraId="3965288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r>
        <w:rPr>
          <w:rStyle w:val="92"/>
          <w:rFonts w:hint="default" w:ascii="Times New Roman" w:hAnsi="Times New Roman" w:cs="Times New Roman"/>
          <w:sz w:val="26"/>
          <w:szCs w:val="26"/>
        </w:rPr>
        <w:t>Dịch vụ Email</w:t>
      </w:r>
      <w:r>
        <w:rPr>
          <w:rFonts w:hint="default" w:ascii="Times New Roman" w:hAnsi="Times New Roman" w:cs="Times New Roman"/>
          <w:sz w:val="26"/>
          <w:szCs w:val="26"/>
        </w:rPr>
        <w:t xml:space="preserve">. </w:t>
      </w:r>
    </w:p>
    <w:p w14:paraId="7C14C72D">
      <w:pPr>
        <w:rPr>
          <w:rFonts w:hint="default" w:ascii="Times New Roman" w:hAnsi="Times New Roman" w:cs="Times New Roman"/>
          <w:b/>
          <w:bCs/>
          <w:lang w:val="vi-VN"/>
        </w:rPr>
      </w:pPr>
    </w:p>
    <w:p w14:paraId="2963D962">
      <w:pPr>
        <w:rPr>
          <w:rFonts w:hint="default"/>
          <w:lang w:val="vi-VN"/>
        </w:rPr>
      </w:pPr>
      <w:r>
        <w:rPr>
          <w:rFonts w:hint="default"/>
          <w:lang w:val="vi-VN"/>
        </w:rPr>
        <w:t>Xác định actor</w:t>
      </w:r>
    </w:p>
    <w:p w14:paraId="76D8C580">
      <w:pPr>
        <w:rPr>
          <w:rFonts w:hint="default"/>
          <w:lang w:val="vi-VN"/>
        </w:rPr>
      </w:pPr>
      <w:r>
        <w:rPr>
          <w:rFonts w:hint="default"/>
          <w:lang w:val="vi-VN"/>
        </w:rPr>
        <w:t>Có 4 actor</w:t>
      </w:r>
    </w:p>
    <w:p w14:paraId="41FCC5C6">
      <w:pPr>
        <w:rPr>
          <w:rFonts w:hint="default"/>
          <w:lang w:val="vi-VN"/>
        </w:rPr>
      </w:pPr>
      <w:r>
        <w:rPr>
          <w:rFonts w:hint="default"/>
          <w:lang w:val="vi-VN"/>
        </w:rPr>
        <w:t>Khách hàng</w:t>
      </w:r>
    </w:p>
    <w:p w14:paraId="067AE0C0">
      <w:pPr>
        <w:rPr>
          <w:rFonts w:hint="default"/>
          <w:lang w:val="vi-VN"/>
        </w:rPr>
      </w:pPr>
      <w:r>
        <w:rPr>
          <w:rFonts w:hint="default"/>
          <w:lang w:val="vi-VN"/>
        </w:rPr>
        <w:t>Hệ thống quản lý sản phẩm</w:t>
      </w:r>
    </w:p>
    <w:p w14:paraId="27D46A92">
      <w:pPr>
        <w:rPr>
          <w:rFonts w:hint="default"/>
          <w:lang w:val="vi-VN"/>
        </w:rPr>
      </w:pPr>
      <w:r>
        <w:rPr>
          <w:rFonts w:hint="default"/>
          <w:lang w:val="vi-VN"/>
        </w:rPr>
        <w:t>Dịch vụ thanh toán trực tuyến</w:t>
      </w:r>
    </w:p>
    <w:p w14:paraId="6604B99C">
      <w:pPr>
        <w:rPr>
          <w:rFonts w:hint="default"/>
          <w:lang w:val="vi-VN"/>
        </w:rPr>
      </w:pPr>
      <w:r>
        <w:rPr>
          <w:rFonts w:hint="default"/>
          <w:lang w:val="vi-VN"/>
        </w:rPr>
        <w:t>Dịch vụ email</w:t>
      </w:r>
    </w:p>
    <w:p w14:paraId="223378AA">
      <w:pPr>
        <w:rPr>
          <w:rFonts w:hint="default"/>
          <w:lang w:val="vi-VN"/>
        </w:rPr>
      </w:pPr>
    </w:p>
    <w:p w14:paraId="52609204">
      <w:pPr>
        <w:rPr>
          <w:rFonts w:hint="default"/>
          <w:lang w:val="vi-VN"/>
        </w:rPr>
      </w:pPr>
      <w:r>
        <w:rPr>
          <w:rFonts w:hint="default"/>
          <w:lang w:val="vi-VN"/>
        </w:rPr>
        <w:t>Tất cả các usecase</w:t>
      </w:r>
    </w:p>
    <w:p w14:paraId="14A06D5F">
      <w:pPr>
        <w:rPr>
          <w:rFonts w:hint="default"/>
          <w:lang w:val="vi-VN"/>
        </w:rPr>
      </w:pPr>
      <w:r>
        <w:rPr>
          <w:rFonts w:hint="default"/>
          <w:lang w:val="vi-VN"/>
        </w:rPr>
        <w:t>UC01 - Đăng ký tài khoản</w:t>
      </w:r>
    </w:p>
    <w:p w14:paraId="48011394">
      <w:pPr>
        <w:rPr>
          <w:rFonts w:hint="default"/>
          <w:lang w:val="vi-VN"/>
        </w:rPr>
      </w:pPr>
      <w:r>
        <w:rPr>
          <w:rFonts w:hint="default"/>
          <w:lang w:val="vi-VN"/>
        </w:rPr>
        <w:t>UC02 - Đăng nhập &amp; Đăng xuất</w:t>
      </w:r>
    </w:p>
    <w:p w14:paraId="6F3B0C93">
      <w:pPr>
        <w:rPr>
          <w:rFonts w:hint="default"/>
          <w:lang w:val="vi-VN"/>
        </w:rPr>
      </w:pPr>
      <w:r>
        <w:rPr>
          <w:rFonts w:hint="default"/>
          <w:lang w:val="vi-VN"/>
        </w:rPr>
        <w:t>UC03 - Xem &amp; Tìm kiếm sản phẩm</w:t>
      </w:r>
    </w:p>
    <w:p w14:paraId="5F313072">
      <w:pPr>
        <w:rPr>
          <w:rFonts w:hint="default"/>
          <w:lang w:val="vi-VN"/>
        </w:rPr>
      </w:pPr>
      <w:r>
        <w:rPr>
          <w:rFonts w:hint="default"/>
          <w:lang w:val="vi-VN"/>
        </w:rPr>
        <w:t>UC04 - Quản lý giỏ hàng</w:t>
      </w:r>
    </w:p>
    <w:p w14:paraId="78FBD7F8">
      <w:pPr>
        <w:rPr>
          <w:rFonts w:hint="default"/>
          <w:lang w:val="vi-VN"/>
        </w:rPr>
      </w:pPr>
      <w:r>
        <w:rPr>
          <w:rFonts w:hint="default"/>
          <w:lang w:val="vi-VN"/>
        </w:rPr>
        <w:t>UC05 - Đặt hàng &amp; Thanh toán</w:t>
      </w:r>
    </w:p>
    <w:p w14:paraId="6E4EF364">
      <w:pPr>
        <w:rPr>
          <w:rFonts w:hint="default"/>
          <w:lang w:val="vi-VN"/>
        </w:rPr>
      </w:pPr>
      <w:r>
        <w:rPr>
          <w:rFonts w:hint="default"/>
          <w:lang w:val="vi-VN"/>
        </w:rPr>
        <w:t>UC06 - Xem lịch sử đơn hàng</w:t>
      </w:r>
    </w:p>
    <w:p w14:paraId="35597DD1">
      <w:pPr>
        <w:rPr>
          <w:rFonts w:hint="default"/>
          <w:lang w:val="vi-VN"/>
        </w:rPr>
      </w:pPr>
      <w:r>
        <w:rPr>
          <w:rFonts w:hint="default"/>
          <w:lang w:val="vi-VN"/>
        </w:rPr>
        <w:t>UC07 - Quản lý Nhóm sản phẩm</w:t>
      </w:r>
    </w:p>
    <w:p w14:paraId="55BAC285">
      <w:pPr>
        <w:rPr>
          <w:rFonts w:hint="default"/>
          <w:lang w:val="vi-VN"/>
        </w:rPr>
      </w:pPr>
      <w:r>
        <w:rPr>
          <w:rFonts w:hint="default"/>
          <w:lang w:val="vi-VN"/>
        </w:rPr>
        <w:t>UC08 - Quản lý Sản phẩm</w:t>
      </w:r>
    </w:p>
    <w:p w14:paraId="3431100A">
      <w:pPr>
        <w:rPr>
          <w:rFonts w:hint="default"/>
          <w:lang w:val="vi-VN"/>
        </w:rPr>
      </w:pPr>
      <w:r>
        <w:rPr>
          <w:rFonts w:hint="default"/>
          <w:lang w:val="vi-VN"/>
        </w:rPr>
        <w:t>UC09 - Quản lý Đơn hàng &amp; Xử lý giao hàng</w:t>
      </w:r>
    </w:p>
    <w:p w14:paraId="03FEBDCD">
      <w:pPr>
        <w:rPr>
          <w:rFonts w:hint="default"/>
          <w:lang w:val="vi-VN"/>
        </w:rPr>
      </w:pPr>
      <w:r>
        <w:rPr>
          <w:rFonts w:hint="default"/>
          <w:lang w:val="vi-VN"/>
        </w:rPr>
        <w:t>UC10 - Quản lý Khách hàngUC10</w:t>
      </w:r>
    </w:p>
    <w:p w14:paraId="1A7F2F2D">
      <w:pPr>
        <w:rPr>
          <w:rFonts w:hint="default"/>
          <w:lang w:val="vi-VN"/>
        </w:rPr>
      </w:pPr>
    </w:p>
    <w:p w14:paraId="074ABB2B">
      <w:pPr>
        <w:rPr>
          <w:rFonts w:hint="default"/>
          <w:lang w:val="vi-VN"/>
        </w:rPr>
      </w:pPr>
      <w:r>
        <w:rPr>
          <w:rFonts w:hint="default"/>
          <w:lang w:val="vi-VN"/>
        </w:rPr>
        <w:t>Đặc tả usecase</w:t>
      </w:r>
    </w:p>
    <w:p w14:paraId="02D41428">
      <w:pPr>
        <w:pStyle w:val="4"/>
        <w:keepNext w:val="0"/>
        <w:keepLines w:val="0"/>
        <w:widowControl/>
        <w:suppressLineNumbers w:val="0"/>
        <w:spacing w:before="0" w:beforeAutospacing="0" w:line="12" w:lineRule="atLeast"/>
        <w:ind w:left="0" w:right="0"/>
        <w:rPr>
          <w:rFonts w:ascii="sans-serif" w:hAnsi="sans-serif" w:eastAsia="sans-serif" w:cs="sans-serif"/>
        </w:rPr>
      </w:pPr>
      <w:r>
        <w:rPr>
          <w:rFonts w:hint="default" w:ascii="Times New Roman" w:hAnsi="Times New Roman" w:eastAsia="sans-serif" w:cs="Times New Roman"/>
        </w:rPr>
        <w:t>1. Bảng đặc tả Use Case: UC01 - Đăng ký tài khoản</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0"/>
        <w:gridCol w:w="6184"/>
      </w:tblGrid>
      <w:tr w14:paraId="4C530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1C452B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92"/>
                <w:rFonts w:hint="default" w:ascii="Times New Roman" w:hAnsi="Times New Roman" w:eastAsia="sans-serif" w:cs="Times New Roman"/>
                <w:color w:val="auto"/>
                <w:kern w:val="0"/>
                <w:sz w:val="24"/>
                <w:szCs w:val="24"/>
                <w:lang w:val="en-US" w:eastAsia="zh-CN" w:bidi="ar"/>
              </w:rPr>
              <w:t>Mục</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47DF7D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92"/>
                <w:rFonts w:hint="default" w:ascii="Times New Roman" w:hAnsi="Times New Roman" w:eastAsia="sans-serif" w:cs="Times New Roman"/>
                <w:color w:val="auto"/>
                <w:kern w:val="0"/>
                <w:sz w:val="24"/>
                <w:szCs w:val="24"/>
                <w:lang w:val="en-US" w:eastAsia="zh-CN" w:bidi="ar"/>
              </w:rPr>
              <w:t>Nội dung</w:t>
            </w:r>
          </w:p>
        </w:tc>
      </w:tr>
      <w:tr w14:paraId="41AB7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ACD3FF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auto"/>
                <w:kern w:val="0"/>
                <w:sz w:val="24"/>
                <w:szCs w:val="24"/>
                <w:lang w:val="en-US" w:eastAsia="zh-CN" w:bidi="ar"/>
              </w:rPr>
              <w:t>Mã Use Case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0173B4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auto"/>
                <w:kern w:val="0"/>
                <w:sz w:val="24"/>
                <w:szCs w:val="24"/>
                <w:lang w:val="en-US" w:eastAsia="zh-CN" w:bidi="ar"/>
              </w:rPr>
              <w:t>UC01</w:t>
            </w:r>
          </w:p>
        </w:tc>
      </w:tr>
      <w:tr w14:paraId="6F441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6FF6B7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auto"/>
                <w:kern w:val="0"/>
                <w:sz w:val="24"/>
                <w:szCs w:val="24"/>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92FBD5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auto"/>
                <w:kern w:val="0"/>
                <w:sz w:val="24"/>
                <w:szCs w:val="24"/>
                <w:lang w:val="en-US" w:eastAsia="zh-CN" w:bidi="ar"/>
              </w:rPr>
              <w:t>Đăng ký tài khoản</w:t>
            </w:r>
          </w:p>
        </w:tc>
      </w:tr>
      <w:tr w14:paraId="4AB66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61ADBB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auto"/>
                <w:kern w:val="0"/>
                <w:sz w:val="24"/>
                <w:szCs w:val="24"/>
                <w:lang w:val="en-US" w:eastAsia="zh-CN" w:bidi="ar"/>
              </w:rPr>
              <w:t>Tác nhân (Actor)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846F8C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auto"/>
                <w:kern w:val="0"/>
                <w:sz w:val="24"/>
                <w:szCs w:val="24"/>
                <w:lang w:val="en-US" w:eastAsia="zh-CN" w:bidi="ar"/>
              </w:rPr>
              <w:t>Khách hàng (người dùng chưa có tài khoản)</w:t>
            </w:r>
          </w:p>
        </w:tc>
      </w:tr>
      <w:tr w14:paraId="257FE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F9D772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auto"/>
                <w:kern w:val="0"/>
                <w:sz w:val="24"/>
                <w:szCs w:val="24"/>
                <w:lang w:val="en-US" w:eastAsia="zh-CN" w:bidi="ar"/>
              </w:rPr>
              <w:t>Mô tả ngắn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13D9D7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auto"/>
                <w:kern w:val="0"/>
                <w:sz w:val="24"/>
                <w:szCs w:val="24"/>
                <w:lang w:val="en-US" w:eastAsia="zh-CN" w:bidi="ar"/>
              </w:rPr>
              <w:t>Cho phép người dùng tạo một tài khoản khách hàng mới trên hệ thống e-SHOPPING để thực hiện mua sắm và quản lý giỏ hàng.</w:t>
            </w:r>
          </w:p>
        </w:tc>
      </w:tr>
      <w:tr w14:paraId="2C111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B7C23E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auto"/>
                <w:kern w:val="0"/>
                <w:sz w:val="24"/>
                <w:szCs w:val="24"/>
                <w:lang w:val="en-US" w:eastAsia="zh-CN" w:bidi="ar"/>
              </w:rPr>
              <w:t>Điều kiện tiên quyết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0D42CA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auto"/>
                <w:kern w:val="0"/>
                <w:sz w:val="24"/>
                <w:szCs w:val="24"/>
                <w:lang w:val="en-US" w:eastAsia="zh-CN" w:bidi="ar"/>
              </w:rPr>
              <w:t>Người dùng đã mở ứng dụng và chọn chức năng Đăng ký.</w:t>
            </w:r>
          </w:p>
        </w:tc>
      </w:tr>
      <w:tr w14:paraId="311A5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823F07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auto"/>
                <w:kern w:val="0"/>
                <w:sz w:val="24"/>
                <w:szCs w:val="24"/>
                <w:lang w:val="en-US" w:eastAsia="zh-CN" w:bidi="ar"/>
              </w:rPr>
              <w:t>Điều kiện sau</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E4642A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color w:val="auto"/>
                <w:kern w:val="0"/>
                <w:sz w:val="24"/>
                <w:szCs w:val="24"/>
                <w:lang w:val="en-US" w:eastAsia="zh-CN" w:bidi="ar"/>
              </w:rPr>
              <w:t xml:space="preserve">Thông tin khách hàng mới được lưu thành công vào bảng </w:t>
            </w:r>
            <w:r>
              <w:rPr>
                <w:rStyle w:val="44"/>
                <w:rFonts w:hint="default" w:ascii="Times New Roman" w:hAnsi="Times New Roman" w:eastAsia="sans-serif" w:cs="Times New Roman"/>
                <w:color w:val="auto"/>
                <w:kern w:val="0"/>
                <w:sz w:val="24"/>
                <w:szCs w:val="24"/>
                <w:lang w:val="en-US" w:eastAsia="zh-CN" w:bidi="ar"/>
              </w:rPr>
              <w:t>KHACHHANG</w:t>
            </w:r>
            <w:r>
              <w:rPr>
                <w:rFonts w:hint="default" w:ascii="Times New Roman" w:hAnsi="Times New Roman" w:eastAsia="sans-serif" w:cs="Times New Roman"/>
                <w:color w:val="auto"/>
                <w:kern w:val="0"/>
                <w:sz w:val="24"/>
                <w:szCs w:val="24"/>
                <w:lang w:val="en-US" w:eastAsia="zh-CN" w:bidi="ar"/>
              </w:rPr>
              <w:t xml:space="preserve"> trong cơ sở dữ liệu </w:t>
            </w:r>
            <w:r>
              <w:rPr>
                <w:rStyle w:val="44"/>
                <w:rFonts w:hint="default" w:ascii="Times New Roman" w:hAnsi="Times New Roman" w:eastAsia="sans-serif" w:cs="Times New Roman"/>
                <w:color w:val="auto"/>
                <w:kern w:val="0"/>
                <w:sz w:val="24"/>
                <w:szCs w:val="24"/>
                <w:lang w:val="en-US" w:eastAsia="zh-CN" w:bidi="ar"/>
              </w:rPr>
              <w:t>eSHOPPING_DB</w:t>
            </w:r>
            <w:r>
              <w:rPr>
                <w:rFonts w:hint="default" w:ascii="Times New Roman" w:hAnsi="Times New Roman" w:eastAsia="sans-serif" w:cs="Times New Roman"/>
                <w:color w:val="auto"/>
                <w:kern w:val="0"/>
                <w:sz w:val="24"/>
                <w:szCs w:val="24"/>
                <w:lang w:val="en-US" w:eastAsia="zh-CN" w:bidi="ar"/>
              </w:rPr>
              <w:t>.</w:t>
            </w:r>
          </w:p>
        </w:tc>
      </w:tr>
      <w:tr w14:paraId="6DAF6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F50EEA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auto"/>
                <w:kern w:val="0"/>
                <w:sz w:val="24"/>
                <w:szCs w:val="24"/>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9DCB59B">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1. Người dùng nhấn vào liên kết/nút </w:t>
            </w:r>
            <w:r>
              <w:rPr>
                <w:rFonts w:hint="default" w:ascii="Times New Roman" w:hAnsi="Times New Roman" w:eastAsia="sans-serif" w:cs="Times New Roman"/>
                <w:b/>
                <w:bCs/>
              </w:rPr>
              <w:t>"Đăng ký"</w:t>
            </w:r>
            <w:r>
              <w:rPr>
                <w:rFonts w:hint="default" w:ascii="Times New Roman" w:hAnsi="Times New Roman" w:eastAsia="sans-serif" w:cs="Times New Roman"/>
              </w:rPr>
              <w:t xml:space="preserve"> từ màn hình chính hoặc màn hình đăng nhập.</w:t>
            </w:r>
          </w:p>
          <w:p w14:paraId="511193F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8FD17AE">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Hệ thống hiển thị biểu mẫu đăng ký tài khoản.</w:t>
            </w:r>
          </w:p>
          <w:p w14:paraId="2E5E606C">
            <w:pPr>
              <w:keepNext w:val="0"/>
              <w:keepLines w:val="0"/>
              <w:widowControl/>
              <w:suppressLineNumbers w:val="0"/>
              <w:jc w:val="left"/>
              <w:rPr>
                <w:rFonts w:hint="default" w:ascii="Times New Roman" w:hAnsi="Times New Roman" w:cs="Times New Roman"/>
              </w:rPr>
            </w:pPr>
          </w:p>
          <w:p w14:paraId="229934D9">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3. Người dùng nhập đầy đủ các thông tin: </w:t>
            </w:r>
            <w:r>
              <w:rPr>
                <w:rFonts w:hint="default" w:ascii="Times New Roman" w:hAnsi="Times New Roman" w:eastAsia="sans-serif" w:cs="Times New Roman"/>
                <w:i/>
                <w:iCs/>
              </w:rPr>
              <w:t>Họ tên, Tên đăng nhập, Mật khẩu, Số điện thoại, Email, Địa chỉ</w:t>
            </w:r>
            <w:r>
              <w:rPr>
                <w:rFonts w:hint="default" w:ascii="Times New Roman" w:hAnsi="Times New Roman" w:eastAsia="sans-serif" w:cs="Times New Roman"/>
              </w:rPr>
              <w:t>.</w:t>
            </w:r>
          </w:p>
          <w:p w14:paraId="1E30E8EE">
            <w:pPr>
              <w:keepNext w:val="0"/>
              <w:keepLines w:val="0"/>
              <w:widowControl/>
              <w:suppressLineNumbers w:val="0"/>
              <w:jc w:val="left"/>
              <w:rPr>
                <w:rFonts w:hint="default" w:ascii="Times New Roman" w:hAnsi="Times New Roman" w:cs="Times New Roman"/>
              </w:rPr>
            </w:pPr>
          </w:p>
          <w:p w14:paraId="6A4130A0">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4. Người dùng nhấn nút </w:t>
            </w:r>
            <w:r>
              <w:rPr>
                <w:rFonts w:hint="default" w:ascii="Times New Roman" w:hAnsi="Times New Roman" w:eastAsia="sans-serif" w:cs="Times New Roman"/>
                <w:b/>
                <w:bCs/>
              </w:rPr>
              <w:t>"Xác nhận đăng ký"</w:t>
            </w:r>
            <w:r>
              <w:rPr>
                <w:rFonts w:hint="default" w:ascii="Times New Roman" w:hAnsi="Times New Roman" w:eastAsia="sans-serif" w:cs="Times New Roman"/>
              </w:rPr>
              <w:t>.</w:t>
            </w:r>
          </w:p>
          <w:p w14:paraId="3BE418A1">
            <w:pPr>
              <w:keepNext w:val="0"/>
              <w:keepLines w:val="0"/>
              <w:widowControl/>
              <w:suppressLineNumbers w:val="0"/>
              <w:jc w:val="left"/>
              <w:rPr>
                <w:rFonts w:hint="default" w:ascii="Times New Roman" w:hAnsi="Times New Roman" w:cs="Times New Roman"/>
              </w:rPr>
            </w:pPr>
          </w:p>
          <w:p w14:paraId="30126D9D">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5. Hệ thống kiểm tra tính hợp lệ của dữ liệu đầu vào.</w:t>
            </w:r>
          </w:p>
          <w:p w14:paraId="36ED7C9B">
            <w:pPr>
              <w:keepNext w:val="0"/>
              <w:keepLines w:val="0"/>
              <w:widowControl/>
              <w:suppressLineNumbers w:val="0"/>
              <w:jc w:val="left"/>
              <w:rPr>
                <w:rFonts w:hint="default" w:ascii="Times New Roman" w:hAnsi="Times New Roman" w:cs="Times New Roman"/>
              </w:rPr>
            </w:pPr>
          </w:p>
          <w:p w14:paraId="1ED1C0C7">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6. Hệ thống lưu thông tin người dùng mới vào CSDL.</w:t>
            </w:r>
          </w:p>
          <w:p w14:paraId="7148E2DB">
            <w:pPr>
              <w:keepNext w:val="0"/>
              <w:keepLines w:val="0"/>
              <w:widowControl/>
              <w:suppressLineNumbers w:val="0"/>
              <w:jc w:val="left"/>
              <w:rPr>
                <w:rFonts w:hint="default" w:ascii="Times New Roman" w:hAnsi="Times New Roman" w:cs="Times New Roman"/>
              </w:rPr>
            </w:pPr>
          </w:p>
          <w:p w14:paraId="1EF78A97">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7. Hệ thống hiển thị thông báo "Đăng ký thành công" và đóng form đăng ký.</w:t>
            </w:r>
          </w:p>
        </w:tc>
      </w:tr>
      <w:tr w14:paraId="71FFC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D72497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color w:val="auto"/>
                <w:kern w:val="0"/>
                <w:sz w:val="24"/>
                <w:szCs w:val="24"/>
                <w:lang w:val="en-US" w:eastAsia="zh-CN" w:bidi="ar"/>
              </w:rPr>
              <w:t>Luồng ngoại lệ (Alternative Flows)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78EB354">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5a. Thiếu thông tin bắt buộc:</w:t>
            </w:r>
          </w:p>
          <w:p w14:paraId="4D39ECB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0598C71A">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Hệ thống hiển thị thông báo yêu cầu người dùng điền đầy đủ các trường thông tin còn thiếu.</w:t>
            </w:r>
          </w:p>
          <w:p w14:paraId="1E91129F">
            <w:pPr>
              <w:keepNext w:val="0"/>
              <w:keepLines w:val="0"/>
              <w:widowControl/>
              <w:suppressLineNumbers w:val="0"/>
              <w:spacing w:after="240" w:afterAutospacing="0"/>
              <w:jc w:val="left"/>
              <w:rPr>
                <w:rFonts w:hint="default" w:ascii="Times New Roman" w:hAnsi="Times New Roman" w:cs="Times New Roman"/>
              </w:rPr>
            </w:pPr>
          </w:p>
          <w:p w14:paraId="02FBD9F0">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5b. Tên đăng nhập hoặc Email đã tồn tại:</w:t>
            </w:r>
          </w:p>
          <w:p w14:paraId="0C7CFFAF">
            <w:pPr>
              <w:keepNext w:val="0"/>
              <w:keepLines w:val="0"/>
              <w:widowControl/>
              <w:suppressLineNumbers w:val="0"/>
              <w:jc w:val="left"/>
              <w:rPr>
                <w:rFonts w:hint="default" w:ascii="Times New Roman" w:hAnsi="Times New Roman" w:cs="Times New Roman"/>
              </w:rPr>
            </w:pPr>
          </w:p>
          <w:p w14:paraId="79DDA0E0">
            <w:pPr>
              <w:pStyle w:val="8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Hệ thống báo lỗi trùng lặp dữ liệu và yêu cầu người dùng nhập Tên đăng nhập hoặc Email khác.</w:t>
            </w:r>
          </w:p>
        </w:tc>
      </w:tr>
    </w:tbl>
    <w:p w14:paraId="1355D3C6">
      <w:pPr>
        <w:rPr>
          <w:rFonts w:hint="default"/>
          <w:lang w:val="vi-VN"/>
        </w:rPr>
      </w:pPr>
    </w:p>
    <w:p w14:paraId="2EC6E0A8">
      <w:pPr>
        <w:rPr>
          <w:rFonts w:hint="default"/>
          <w:lang w:val="vi-VN"/>
        </w:rPr>
      </w:pPr>
      <w:r>
        <w:rPr>
          <w:rFonts w:hint="default" w:eastAsia="sans-serif" w:cs="Times New Roman"/>
          <w:lang w:val="vi-VN"/>
        </w:rPr>
        <w:t>2</w:t>
      </w:r>
      <w:r>
        <w:rPr>
          <w:rFonts w:hint="default" w:ascii="Times New Roman" w:hAnsi="Times New Roman" w:eastAsia="sans-serif" w:cs="Times New Roman"/>
        </w:rPr>
        <w:t xml:space="preserve"> Bảng đặc tả Use Case: UC0</w:t>
      </w:r>
      <w:r>
        <w:rPr>
          <w:rFonts w:hint="default" w:eastAsia="sans-serif" w:cs="Times New Roman"/>
          <w:lang w:val="vi-VN"/>
        </w:rPr>
        <w:t>2</w:t>
      </w:r>
      <w:r>
        <w:rPr>
          <w:rFonts w:hint="default" w:ascii="Times New Roman" w:hAnsi="Times New Roman" w:eastAsia="sans-serif" w:cs="Times New Roman"/>
        </w:rPr>
        <w:t xml:space="preserve"> - </w:t>
      </w:r>
      <w:r>
        <w:rPr>
          <w:rFonts w:hint="default" w:ascii="Times New Roman" w:hAnsi="Times New Roman" w:eastAsia="sans-serif"/>
        </w:rPr>
        <w:t xml:space="preserve">Đăng nhập </w:t>
      </w:r>
      <w:r>
        <w:rPr>
          <w:rFonts w:hint="default" w:eastAsia="sans-serif"/>
          <w:lang w:val="vi-VN"/>
        </w:rPr>
        <w:t>và</w:t>
      </w:r>
      <w:bookmarkStart w:id="0" w:name="_GoBack"/>
      <w:bookmarkEnd w:id="0"/>
      <w:r>
        <w:rPr>
          <w:rFonts w:hint="default" w:ascii="Times New Roman" w:hAnsi="Times New Roman" w:eastAsia="sans-serif"/>
        </w:rPr>
        <w:t xml:space="preserve"> Đăng xuất</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78"/>
        <w:gridCol w:w="6286"/>
      </w:tblGrid>
      <w:tr w14:paraId="61A8ED5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37BB0B0">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Mục</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AA233E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Style w:val="92"/>
                <w:rFonts w:hint="default" w:ascii="Times New Roman" w:hAnsi="Times New Roman" w:eastAsia="sans-serif" w:cs="Times New Roman"/>
                <w:color w:val="1F1F1F"/>
                <w:kern w:val="0"/>
                <w:sz w:val="24"/>
                <w:szCs w:val="24"/>
                <w:bdr w:val="none" w:color="1F1F1F" w:sz="0" w:space="0"/>
                <w:lang w:val="en-US" w:eastAsia="zh-CN" w:bidi="ar"/>
              </w:rPr>
              <w:t>Nội dung</w:t>
            </w:r>
          </w:p>
        </w:tc>
      </w:tr>
      <w:tr w14:paraId="2E3285D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25B84A9">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Mã Use Case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F993E4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UC02</w:t>
            </w:r>
          </w:p>
        </w:tc>
      </w:tr>
      <w:tr w14:paraId="41ED176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053214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Tên Use Case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5853B6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Đăng nhập &amp; Đăng xuất</w:t>
            </w:r>
          </w:p>
        </w:tc>
      </w:tr>
      <w:tr w14:paraId="0761B5B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B1F4776">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Tác nhân (Actor)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6044C9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Khách hàng</w:t>
            </w:r>
          </w:p>
        </w:tc>
      </w:tr>
      <w:tr w14:paraId="15EA50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B82446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Mô tả ngắn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2F0F19E">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Xác thực tài khoản của khách hàng để truy cập các chức năng cá nhân (giỏ hàng, đặt hàng) và cho phép thoát khỏi phiên làm việc khi hoàn tất.</w:t>
            </w:r>
          </w:p>
        </w:tc>
      </w:tr>
      <w:tr w14:paraId="294C159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382F222">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Điều kiện tiên quyết</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A23C4E7">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rPr>
              <w:t>Khách hàng đã có tài khoản trong hệ thống.</w:t>
            </w:r>
          </w:p>
        </w:tc>
      </w:tr>
      <w:tr w14:paraId="50BF033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1269DEF">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Điều kiện sau</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61C7413">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Đăng nhập:</w:t>
            </w:r>
            <w:r>
              <w:rPr>
                <w:rFonts w:hint="default" w:ascii="Times New Roman" w:hAnsi="Times New Roman" w:eastAsia="sans-serif" w:cs="Times New Roman"/>
                <w:color w:val="1F1F1F"/>
                <w:bdr w:val="none" w:color="auto" w:sz="0" w:space="0"/>
              </w:rPr>
              <w:t xml:space="preserve"> Hệ thống lưu phiên làm việc (</w:t>
            </w:r>
            <w:r>
              <w:rPr>
                <w:rStyle w:val="44"/>
                <w:rFonts w:hint="default" w:ascii="Times New Roman" w:hAnsi="Times New Roman" w:eastAsia="sans-serif" w:cs="Times New Roman"/>
                <w:b w:val="0"/>
                <w:bCs w:val="0"/>
                <w:i w:val="0"/>
                <w:iCs w:val="0"/>
                <w:color w:val="1F1F1F"/>
                <w:sz w:val="18"/>
                <w:szCs w:val="18"/>
                <w:bdr w:val="none" w:color="auto" w:sz="0" w:space="0"/>
              </w:rPr>
              <w:t>CurrentMaKH</w:t>
            </w:r>
            <w:r>
              <w:rPr>
                <w:rFonts w:hint="default" w:ascii="Times New Roman" w:hAnsi="Times New Roman" w:eastAsia="sans-serif" w:cs="Times New Roman"/>
                <w:color w:val="1F1F1F"/>
                <w:bdr w:val="none" w:color="auto" w:sz="0" w:space="0"/>
              </w:rPr>
              <w:t xml:space="preserve">, </w:t>
            </w:r>
            <w:r>
              <w:rPr>
                <w:rStyle w:val="44"/>
                <w:rFonts w:hint="default" w:ascii="Times New Roman" w:hAnsi="Times New Roman" w:eastAsia="sans-serif" w:cs="Times New Roman"/>
                <w:b w:val="0"/>
                <w:bCs w:val="0"/>
                <w:i w:val="0"/>
                <w:iCs w:val="0"/>
                <w:color w:val="1F1F1F"/>
                <w:sz w:val="18"/>
                <w:szCs w:val="18"/>
                <w:bdr w:val="none" w:color="auto" w:sz="0" w:space="0"/>
              </w:rPr>
              <w:t>CurrentHoTen</w:t>
            </w:r>
            <w:r>
              <w:rPr>
                <w:rFonts w:hint="default" w:ascii="Times New Roman" w:hAnsi="Times New Roman" w:eastAsia="sans-serif" w:cs="Times New Roman"/>
                <w:color w:val="1F1F1F"/>
                <w:bdr w:val="none" w:color="auto" w:sz="0" w:space="0"/>
              </w:rPr>
              <w:t>) và cập nhật giao diện người dùng.</w:t>
            </w:r>
          </w:p>
          <w:p w14:paraId="6E7422B1">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41563724">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Đăng xuất:</w:t>
            </w:r>
            <w:r>
              <w:rPr>
                <w:rFonts w:hint="default" w:ascii="Times New Roman" w:hAnsi="Times New Roman" w:eastAsia="sans-serif" w:cs="Times New Roman"/>
                <w:color w:val="1F1F1F"/>
                <w:bdr w:val="none" w:color="auto" w:sz="0" w:space="0"/>
              </w:rPr>
              <w:t xml:space="preserve"> Hệ thống xóa thông tin phiên làm việc hiện tại.</w:t>
            </w:r>
          </w:p>
        </w:tc>
      </w:tr>
      <w:tr w14:paraId="3B6EFB7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BEFD5F4">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Luồng sự kiện chính (Basic Flow)</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C5698E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[Nhánh Đăng nhập]</w:t>
            </w:r>
          </w:p>
          <w:p w14:paraId="777E7318">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303A767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1. Người dùng nhấn nút </w:t>
            </w:r>
            <w:r>
              <w:rPr>
                <w:rFonts w:hint="default" w:ascii="Times New Roman" w:hAnsi="Times New Roman" w:eastAsia="sans-serif" w:cs="Times New Roman"/>
                <w:b/>
                <w:bCs/>
                <w:color w:val="1F1F1F"/>
                <w:bdr w:val="none" w:color="1F1F1F" w:sz="0" w:space="0"/>
              </w:rPr>
              <w:t>"Đăng nhập"</w:t>
            </w:r>
            <w:r>
              <w:rPr>
                <w:rFonts w:hint="default" w:ascii="Times New Roman" w:hAnsi="Times New Roman" w:eastAsia="sans-serif" w:cs="Times New Roman"/>
                <w:color w:val="1F1F1F"/>
                <w:bdr w:val="none" w:color="auto" w:sz="0" w:space="0"/>
              </w:rPr>
              <w:t xml:space="preserve"> trên màn hình chính </w:t>
            </w:r>
            <w:r>
              <w:rPr>
                <w:rStyle w:val="44"/>
                <w:rFonts w:hint="default" w:ascii="Times New Roman" w:hAnsi="Times New Roman" w:eastAsia="sans-serif" w:cs="Times New Roman"/>
                <w:b w:val="0"/>
                <w:bCs w:val="0"/>
                <w:i w:val="0"/>
                <w:iCs w:val="0"/>
                <w:color w:val="1F1F1F"/>
                <w:sz w:val="18"/>
                <w:szCs w:val="18"/>
                <w:bdr w:val="none" w:color="auto" w:sz="0" w:space="0"/>
              </w:rPr>
              <w:t>FrmMain</w:t>
            </w:r>
            <w:r>
              <w:rPr>
                <w:rFonts w:hint="default" w:ascii="Times New Roman" w:hAnsi="Times New Roman" w:eastAsia="sans-serif" w:cs="Times New Roman"/>
                <w:color w:val="1F1F1F"/>
                <w:bdr w:val="none" w:color="auto" w:sz="0" w:space="0"/>
              </w:rPr>
              <w:t>.</w:t>
            </w:r>
          </w:p>
          <w:p w14:paraId="65C661DC">
            <w:pPr>
              <w:keepNext w:val="0"/>
              <w:keepLines w:val="0"/>
              <w:widowControl/>
              <w:suppressLineNumbers w:val="0"/>
              <w:jc w:val="left"/>
              <w:rPr>
                <w:rFonts w:hint="default" w:ascii="Times New Roman" w:hAnsi="Times New Roman" w:cs="Times New Roman"/>
              </w:rPr>
            </w:pPr>
          </w:p>
          <w:p w14:paraId="22D29622">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2. Hệ thống hiển thị màn hình đăng nhập </w:t>
            </w:r>
            <w:r>
              <w:rPr>
                <w:rStyle w:val="44"/>
                <w:rFonts w:hint="default" w:ascii="Times New Roman" w:hAnsi="Times New Roman" w:eastAsia="sans-serif" w:cs="Times New Roman"/>
                <w:b w:val="0"/>
                <w:bCs w:val="0"/>
                <w:i w:val="0"/>
                <w:iCs w:val="0"/>
                <w:color w:val="1F1F1F"/>
                <w:sz w:val="18"/>
                <w:szCs w:val="18"/>
                <w:bdr w:val="none" w:color="auto" w:sz="0" w:space="0"/>
              </w:rPr>
              <w:t>FrmDangNhap</w:t>
            </w:r>
            <w:r>
              <w:rPr>
                <w:rFonts w:hint="default" w:ascii="Times New Roman" w:hAnsi="Times New Roman" w:eastAsia="sans-serif" w:cs="Times New Roman"/>
                <w:color w:val="1F1F1F"/>
                <w:bdr w:val="none" w:color="auto" w:sz="0" w:space="0"/>
              </w:rPr>
              <w:t>.</w:t>
            </w:r>
          </w:p>
          <w:p w14:paraId="2505C797">
            <w:pPr>
              <w:keepNext w:val="0"/>
              <w:keepLines w:val="0"/>
              <w:widowControl/>
              <w:suppressLineNumbers w:val="0"/>
              <w:jc w:val="left"/>
              <w:rPr>
                <w:rFonts w:hint="default" w:ascii="Times New Roman" w:hAnsi="Times New Roman" w:cs="Times New Roman"/>
              </w:rPr>
            </w:pPr>
          </w:p>
          <w:p w14:paraId="11E939D0">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3. Người dùng nhập </w:t>
            </w:r>
            <w:r>
              <w:rPr>
                <w:rFonts w:hint="default" w:ascii="Times New Roman" w:hAnsi="Times New Roman" w:eastAsia="sans-serif" w:cs="Times New Roman"/>
                <w:i/>
                <w:iCs/>
                <w:color w:val="1F1F1F"/>
                <w:bdr w:val="none" w:color="1F1F1F" w:sz="0" w:space="0"/>
              </w:rPr>
              <w:t>Tên đăng nhập</w:t>
            </w:r>
            <w:r>
              <w:rPr>
                <w:rFonts w:hint="default" w:ascii="Times New Roman" w:hAnsi="Times New Roman" w:eastAsia="sans-serif" w:cs="Times New Roman"/>
                <w:color w:val="1F1F1F"/>
                <w:bdr w:val="none" w:color="auto" w:sz="0" w:space="0"/>
              </w:rPr>
              <w:t xml:space="preserve"> và </w:t>
            </w:r>
            <w:r>
              <w:rPr>
                <w:rFonts w:hint="default" w:ascii="Times New Roman" w:hAnsi="Times New Roman" w:eastAsia="sans-serif" w:cs="Times New Roman"/>
                <w:i/>
                <w:iCs/>
                <w:color w:val="1F1F1F"/>
                <w:bdr w:val="none" w:color="1F1F1F" w:sz="0" w:space="0"/>
              </w:rPr>
              <w:t>Mật khẩu</w:t>
            </w:r>
            <w:r>
              <w:rPr>
                <w:rFonts w:hint="default" w:ascii="Times New Roman" w:hAnsi="Times New Roman" w:eastAsia="sans-serif" w:cs="Times New Roman"/>
                <w:color w:val="1F1F1F"/>
                <w:bdr w:val="none" w:color="auto" w:sz="0" w:space="0"/>
              </w:rPr>
              <w:t xml:space="preserve">, sau đó nhấn nút </w:t>
            </w:r>
            <w:r>
              <w:rPr>
                <w:rFonts w:hint="default" w:ascii="Times New Roman" w:hAnsi="Times New Roman" w:eastAsia="sans-serif" w:cs="Times New Roman"/>
                <w:b/>
                <w:bCs/>
                <w:color w:val="1F1F1F"/>
                <w:bdr w:val="none" w:color="1F1F1F" w:sz="0" w:space="0"/>
              </w:rPr>
              <w:t>"Đăng nhập"</w:t>
            </w:r>
            <w:r>
              <w:rPr>
                <w:rFonts w:hint="default" w:ascii="Times New Roman" w:hAnsi="Times New Roman" w:eastAsia="sans-serif" w:cs="Times New Roman"/>
                <w:color w:val="1F1F1F"/>
                <w:bdr w:val="none" w:color="auto" w:sz="0" w:space="0"/>
              </w:rPr>
              <w:t>.</w:t>
            </w:r>
          </w:p>
          <w:p w14:paraId="4203F646">
            <w:pPr>
              <w:keepNext w:val="0"/>
              <w:keepLines w:val="0"/>
              <w:widowControl/>
              <w:suppressLineNumbers w:val="0"/>
              <w:jc w:val="left"/>
              <w:rPr>
                <w:rFonts w:hint="default" w:ascii="Times New Roman" w:hAnsi="Times New Roman" w:cs="Times New Roman"/>
              </w:rPr>
            </w:pPr>
          </w:p>
          <w:p w14:paraId="3B46BB89">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4. Hệ thống đối chiếu dữ liệu với bảng </w:t>
            </w:r>
            <w:r>
              <w:rPr>
                <w:rStyle w:val="44"/>
                <w:rFonts w:hint="default" w:ascii="Times New Roman" w:hAnsi="Times New Roman" w:eastAsia="sans-serif" w:cs="Times New Roman"/>
                <w:b w:val="0"/>
                <w:bCs w:val="0"/>
                <w:i w:val="0"/>
                <w:iCs w:val="0"/>
                <w:color w:val="1F1F1F"/>
                <w:sz w:val="18"/>
                <w:szCs w:val="18"/>
                <w:bdr w:val="none" w:color="auto" w:sz="0" w:space="0"/>
              </w:rPr>
              <w:t>KHACHHANG</w:t>
            </w:r>
            <w:r>
              <w:rPr>
                <w:rFonts w:hint="default" w:ascii="Times New Roman" w:hAnsi="Times New Roman" w:eastAsia="sans-serif" w:cs="Times New Roman"/>
                <w:color w:val="1F1F1F"/>
                <w:bdr w:val="none" w:color="auto" w:sz="0" w:space="0"/>
              </w:rPr>
              <w:t xml:space="preserve"> trong CSDL.</w:t>
            </w:r>
          </w:p>
          <w:p w14:paraId="70FA1C9D">
            <w:pPr>
              <w:keepNext w:val="0"/>
              <w:keepLines w:val="0"/>
              <w:widowControl/>
              <w:suppressLineNumbers w:val="0"/>
              <w:jc w:val="left"/>
              <w:rPr>
                <w:rFonts w:hint="default" w:ascii="Times New Roman" w:hAnsi="Times New Roman" w:cs="Times New Roman"/>
              </w:rPr>
            </w:pPr>
          </w:p>
          <w:p w14:paraId="254AC311">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5. Hệ thống lưu phiên đăng nhập (</w:t>
            </w:r>
            <w:r>
              <w:rPr>
                <w:rStyle w:val="44"/>
                <w:rFonts w:hint="default" w:ascii="Times New Roman" w:hAnsi="Times New Roman" w:eastAsia="sans-serif" w:cs="Times New Roman"/>
                <w:b w:val="0"/>
                <w:bCs w:val="0"/>
                <w:i w:val="0"/>
                <w:iCs w:val="0"/>
                <w:color w:val="1F1F1F"/>
                <w:sz w:val="18"/>
                <w:szCs w:val="18"/>
                <w:bdr w:val="none" w:color="auto" w:sz="0" w:space="0"/>
              </w:rPr>
              <w:t>CurrentMaKH</w:t>
            </w:r>
            <w:r>
              <w:rPr>
                <w:rFonts w:hint="default" w:ascii="Times New Roman" w:hAnsi="Times New Roman" w:eastAsia="sans-serif" w:cs="Times New Roman"/>
                <w:color w:val="1F1F1F"/>
                <w:bdr w:val="none" w:color="auto" w:sz="0" w:space="0"/>
              </w:rPr>
              <w:t xml:space="preserve">, </w:t>
            </w:r>
            <w:r>
              <w:rPr>
                <w:rStyle w:val="44"/>
                <w:rFonts w:hint="default" w:ascii="Times New Roman" w:hAnsi="Times New Roman" w:eastAsia="sans-serif" w:cs="Times New Roman"/>
                <w:b w:val="0"/>
                <w:bCs w:val="0"/>
                <w:i w:val="0"/>
                <w:iCs w:val="0"/>
                <w:color w:val="1F1F1F"/>
                <w:sz w:val="18"/>
                <w:szCs w:val="18"/>
                <w:bdr w:val="none" w:color="auto" w:sz="0" w:space="0"/>
              </w:rPr>
              <w:t>CurrentHoTen</w:t>
            </w:r>
            <w:r>
              <w:rPr>
                <w:rFonts w:hint="default" w:ascii="Times New Roman" w:hAnsi="Times New Roman" w:eastAsia="sans-serif" w:cs="Times New Roman"/>
                <w:color w:val="1F1F1F"/>
                <w:bdr w:val="none" w:color="auto" w:sz="0" w:space="0"/>
              </w:rPr>
              <w:t xml:space="preserve">), hiển thị thông báo chào mừng và cập nhật tên người dùng lên thanh tiêu đề </w:t>
            </w:r>
            <w:r>
              <w:rPr>
                <w:rStyle w:val="44"/>
                <w:rFonts w:hint="default" w:ascii="Times New Roman" w:hAnsi="Times New Roman" w:eastAsia="sans-serif" w:cs="Times New Roman"/>
                <w:b w:val="0"/>
                <w:bCs w:val="0"/>
                <w:i w:val="0"/>
                <w:iCs w:val="0"/>
                <w:color w:val="1F1F1F"/>
                <w:sz w:val="18"/>
                <w:szCs w:val="18"/>
                <w:bdr w:val="none" w:color="auto" w:sz="0" w:space="0"/>
              </w:rPr>
              <w:t>FrmMain</w:t>
            </w:r>
            <w:r>
              <w:rPr>
                <w:rFonts w:hint="default" w:ascii="Times New Roman" w:hAnsi="Times New Roman" w:eastAsia="sans-serif" w:cs="Times New Roman"/>
                <w:color w:val="1F1F1F"/>
                <w:bdr w:val="none" w:color="auto" w:sz="0" w:space="0"/>
              </w:rPr>
              <w:t>.</w:t>
            </w:r>
          </w:p>
          <w:p w14:paraId="7678C4DA">
            <w:pPr>
              <w:keepNext w:val="0"/>
              <w:keepLines w:val="0"/>
              <w:widowControl/>
              <w:suppressLineNumbers w:val="0"/>
              <w:jc w:val="left"/>
              <w:rPr>
                <w:rFonts w:hint="default" w:ascii="Times New Roman" w:hAnsi="Times New Roman" w:cs="Times New Roman"/>
              </w:rPr>
            </w:pPr>
          </w:p>
          <w:p w14:paraId="6F1268A4">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6. Hệ thống đóng form </w:t>
            </w:r>
            <w:r>
              <w:rPr>
                <w:rStyle w:val="44"/>
                <w:rFonts w:hint="default" w:ascii="Times New Roman" w:hAnsi="Times New Roman" w:eastAsia="sans-serif" w:cs="Times New Roman"/>
                <w:b w:val="0"/>
                <w:bCs w:val="0"/>
                <w:i w:val="0"/>
                <w:iCs w:val="0"/>
                <w:color w:val="1F1F1F"/>
                <w:sz w:val="18"/>
                <w:szCs w:val="18"/>
                <w:bdr w:val="none" w:color="auto" w:sz="0" w:space="0"/>
              </w:rPr>
              <w:t>FrmDangNhap</w:t>
            </w:r>
            <w:r>
              <w:rPr>
                <w:rFonts w:hint="default" w:ascii="Times New Roman" w:hAnsi="Times New Roman" w:eastAsia="sans-serif" w:cs="Times New Roman"/>
                <w:color w:val="1F1F1F"/>
                <w:bdr w:val="none" w:color="auto" w:sz="0" w:space="0"/>
              </w:rPr>
              <w:t>.</w:t>
            </w:r>
          </w:p>
          <w:p w14:paraId="2370F25A">
            <w:pPr>
              <w:keepNext w:val="0"/>
              <w:keepLines w:val="0"/>
              <w:widowControl/>
              <w:suppressLineNumbers w:val="0"/>
              <w:spacing w:after="240" w:afterAutospacing="0"/>
              <w:jc w:val="left"/>
              <w:rPr>
                <w:rFonts w:hint="default" w:ascii="Times New Roman" w:hAnsi="Times New Roman" w:cs="Times New Roman"/>
              </w:rPr>
            </w:pPr>
          </w:p>
          <w:p w14:paraId="268A0825">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[Nhánh Đăng xuất]</w:t>
            </w:r>
          </w:p>
          <w:p w14:paraId="2CD607E0">
            <w:pPr>
              <w:keepNext w:val="0"/>
              <w:keepLines w:val="0"/>
              <w:widowControl/>
              <w:suppressLineNumbers w:val="0"/>
              <w:jc w:val="left"/>
              <w:rPr>
                <w:rFonts w:hint="default" w:ascii="Times New Roman" w:hAnsi="Times New Roman" w:cs="Times New Roman"/>
              </w:rPr>
            </w:pPr>
          </w:p>
          <w:p w14:paraId="24577FF6">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1. Người dùng nhấn nút </w:t>
            </w:r>
            <w:r>
              <w:rPr>
                <w:rFonts w:hint="default" w:ascii="Times New Roman" w:hAnsi="Times New Roman" w:eastAsia="sans-serif" w:cs="Times New Roman"/>
                <w:b/>
                <w:bCs/>
                <w:color w:val="1F1F1F"/>
                <w:bdr w:val="none" w:color="1F1F1F" w:sz="0" w:space="0"/>
              </w:rPr>
              <w:t>"Đăng xuất"</w:t>
            </w:r>
            <w:r>
              <w:rPr>
                <w:rFonts w:hint="default" w:ascii="Times New Roman" w:hAnsi="Times New Roman" w:eastAsia="sans-serif" w:cs="Times New Roman"/>
                <w:color w:val="1F1F1F"/>
                <w:bdr w:val="none" w:color="auto" w:sz="0" w:space="0"/>
              </w:rPr>
              <w:t xml:space="preserve"> trên màn hình chính.</w:t>
            </w:r>
          </w:p>
          <w:p w14:paraId="1C8C7657">
            <w:pPr>
              <w:keepNext w:val="0"/>
              <w:keepLines w:val="0"/>
              <w:widowControl/>
              <w:suppressLineNumbers w:val="0"/>
              <w:jc w:val="left"/>
              <w:rPr>
                <w:rFonts w:hint="default" w:ascii="Times New Roman" w:hAnsi="Times New Roman" w:cs="Times New Roman"/>
              </w:rPr>
            </w:pPr>
          </w:p>
          <w:p w14:paraId="438DBC00">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2. Hệ thống xoá dữ liệu phiên làm việc (</w:t>
            </w:r>
            <w:r>
              <w:rPr>
                <w:rStyle w:val="44"/>
                <w:rFonts w:hint="default" w:ascii="Times New Roman" w:hAnsi="Times New Roman" w:eastAsia="sans-serif" w:cs="Times New Roman"/>
                <w:b w:val="0"/>
                <w:bCs w:val="0"/>
                <w:i w:val="0"/>
                <w:iCs w:val="0"/>
                <w:color w:val="1F1F1F"/>
                <w:sz w:val="18"/>
                <w:szCs w:val="18"/>
                <w:bdr w:val="none" w:color="auto" w:sz="0" w:space="0"/>
              </w:rPr>
              <w:t>CurrentMaKH = -1</w:t>
            </w:r>
            <w:r>
              <w:rPr>
                <w:rFonts w:hint="default" w:ascii="Times New Roman" w:hAnsi="Times New Roman" w:eastAsia="sans-serif" w:cs="Times New Roman"/>
                <w:color w:val="1F1F1F"/>
                <w:bdr w:val="none" w:color="auto" w:sz="0" w:space="0"/>
              </w:rPr>
              <w:t xml:space="preserve">, </w:t>
            </w:r>
            <w:r>
              <w:rPr>
                <w:rStyle w:val="44"/>
                <w:rFonts w:hint="default" w:ascii="Times New Roman" w:hAnsi="Times New Roman" w:eastAsia="sans-serif" w:cs="Times New Roman"/>
                <w:b w:val="0"/>
                <w:bCs w:val="0"/>
                <w:i w:val="0"/>
                <w:iCs w:val="0"/>
                <w:color w:val="1F1F1F"/>
                <w:sz w:val="18"/>
                <w:szCs w:val="18"/>
                <w:bdr w:val="none" w:color="auto" w:sz="0" w:space="0"/>
              </w:rPr>
              <w:t>CurrentHoTen = ""</w:t>
            </w:r>
            <w:r>
              <w:rPr>
                <w:rFonts w:hint="default" w:ascii="Times New Roman" w:hAnsi="Times New Roman" w:eastAsia="sans-serif" w:cs="Times New Roman"/>
                <w:color w:val="1F1F1F"/>
                <w:bdr w:val="none" w:color="auto" w:sz="0" w:space="0"/>
              </w:rPr>
              <w:t>) và cập nhật giao diện về trạng thái chưa đăng nhập.</w:t>
            </w:r>
          </w:p>
        </w:tc>
      </w:tr>
      <w:tr w14:paraId="011FB9A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5BB9BA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rPr>
              <w:t>Luồng ngoại lệ (Alternative Flows)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AA13F9A">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4a. Chưa nhập đủ Tên đăng nhập hoặc Mật khẩu:</w:t>
            </w:r>
          </w:p>
          <w:p w14:paraId="5C8B76E5">
            <w:pPr>
              <w:keepNext w:val="0"/>
              <w:keepLines w:val="0"/>
              <w:widowControl/>
              <w:suppressLineNumbers w:val="0"/>
              <w:bidi w:val="0"/>
              <w:spacing w:before="0" w:beforeAutospacing="0" w:after="0" w:afterAutospacing="0" w:line="12" w:lineRule="atLeast"/>
              <w:ind w:left="0" w:right="0"/>
              <w:jc w:val="left"/>
              <w:rPr>
                <w:rFonts w:hint="default" w:ascii="Times New Roman" w:hAnsi="Times New Roman" w:eastAsia="sans-serif" w:cs="Times New Roman"/>
                <w:color w:val="1F1F1F"/>
              </w:rPr>
            </w:pPr>
          </w:p>
          <w:p w14:paraId="00CAEDC0">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 Hệ thống cảnh báo: </w:t>
            </w:r>
            <w:r>
              <w:rPr>
                <w:rFonts w:hint="default" w:ascii="Times New Roman" w:hAnsi="Times New Roman" w:eastAsia="sans-serif" w:cs="Times New Roman"/>
                <w:i/>
                <w:iCs/>
                <w:color w:val="1F1F1F"/>
                <w:bdr w:val="none" w:color="1F1F1F" w:sz="0" w:space="0"/>
              </w:rPr>
              <w:t>"Vui lòng nhập đầy đủ Tên đăng nhập và Mật khẩu!"</w:t>
            </w:r>
            <w:r>
              <w:rPr>
                <w:rFonts w:hint="default" w:ascii="Times New Roman" w:hAnsi="Times New Roman" w:eastAsia="sans-serif" w:cs="Times New Roman"/>
                <w:color w:val="1F1F1F"/>
                <w:bdr w:val="none" w:color="auto" w:sz="0" w:space="0"/>
              </w:rPr>
              <w:t>.</w:t>
            </w:r>
          </w:p>
          <w:p w14:paraId="7D882B58">
            <w:pPr>
              <w:keepNext w:val="0"/>
              <w:keepLines w:val="0"/>
              <w:widowControl/>
              <w:suppressLineNumbers w:val="0"/>
              <w:spacing w:after="240" w:afterAutospacing="0"/>
              <w:jc w:val="left"/>
              <w:rPr>
                <w:rFonts w:hint="default" w:ascii="Times New Roman" w:hAnsi="Times New Roman" w:cs="Times New Roman"/>
              </w:rPr>
            </w:pPr>
          </w:p>
          <w:p w14:paraId="648F7BD7">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4b. Sai Tên đăng nhập hoặc Mật khẩu:</w:t>
            </w:r>
          </w:p>
          <w:p w14:paraId="279732EE">
            <w:pPr>
              <w:keepNext w:val="0"/>
              <w:keepLines w:val="0"/>
              <w:widowControl/>
              <w:suppressLineNumbers w:val="0"/>
              <w:jc w:val="left"/>
              <w:rPr>
                <w:rFonts w:hint="default" w:ascii="Times New Roman" w:hAnsi="Times New Roman" w:cs="Times New Roman"/>
              </w:rPr>
            </w:pPr>
          </w:p>
          <w:p w14:paraId="5B43AA3C">
            <w:pPr>
              <w:pStyle w:val="8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2" w:lineRule="atLeast"/>
              <w:ind w:left="0" w:right="0"/>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 Hệ thống hiển thị lỗi: </w:t>
            </w:r>
            <w:r>
              <w:rPr>
                <w:rFonts w:hint="default" w:ascii="Times New Roman" w:hAnsi="Times New Roman" w:eastAsia="sans-serif" w:cs="Times New Roman"/>
                <w:i/>
                <w:iCs/>
                <w:color w:val="1F1F1F"/>
                <w:bdr w:val="none" w:color="1F1F1F" w:sz="0" w:space="0"/>
              </w:rPr>
              <w:t>"Tên đăng nhập hoặc mật khẩu không chính xác!"</w:t>
            </w:r>
            <w:r>
              <w:rPr>
                <w:rFonts w:hint="default" w:ascii="Times New Roman" w:hAnsi="Times New Roman" w:eastAsia="sans-serif" w:cs="Times New Roman"/>
                <w:color w:val="1F1F1F"/>
                <w:bdr w:val="none" w:color="auto" w:sz="0" w:space="0"/>
              </w:rPr>
              <w:t>, tự động xóa ô mật khẩu và đặt con trỏ chuột tại ô mật khẩu để người dùng nhập lại.</w:t>
            </w:r>
          </w:p>
        </w:tc>
      </w:tr>
    </w:tbl>
    <w:p w14:paraId="4E6B64D2">
      <w:pPr>
        <w:rPr>
          <w:rFonts w:hint="default"/>
          <w:lang w:val="vi-VN"/>
        </w:rPr>
      </w:pPr>
    </w:p>
    <w:p w14:paraId="7E51A4DE">
      <w:pPr>
        <w:rPr>
          <w:rFonts w:hint="default"/>
          <w:lang w:val="vi-VN"/>
        </w:rPr>
      </w:pPr>
    </w:p>
    <w:p w14:paraId="42982ADA">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XÁC ĐỊNH CHỨC NĂNG</w:t>
      </w:r>
    </w:p>
    <w:p w14:paraId="3D6C646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3.1. Chức năng khách hàng</w:t>
      </w:r>
    </w:p>
    <w:p w14:paraId="6321E86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Quản lý tài khoản</w:t>
      </w:r>
    </w:p>
    <w:p w14:paraId="32F29A32">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Đăng ký tài khoản. </w:t>
      </w:r>
    </w:p>
    <w:p w14:paraId="65E8496B">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Đăng nhập. </w:t>
      </w:r>
    </w:p>
    <w:p w14:paraId="21B1C14D">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Cập nhật thông tin cá nhân. </w:t>
      </w:r>
    </w:p>
    <w:p w14:paraId="1E6C2987">
      <w:pPr>
        <w:pStyle w:val="4"/>
        <w:keepNext w:val="0"/>
        <w:keepLines w:val="0"/>
        <w:widowControl/>
        <w:numPr>
          <w:ilvl w:val="0"/>
          <w:numId w:val="0"/>
        </w:numPr>
        <w:suppressLineNumbers w:val="0"/>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t>Xem sản phẩm</w:t>
      </w:r>
    </w:p>
    <w:p w14:paraId="0C4378AC">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Xem nhóm sản phẩm. </w:t>
      </w:r>
    </w:p>
    <w:p w14:paraId="4E8F8822">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Xem danh sách sản phẩm. </w:t>
      </w:r>
    </w:p>
    <w:p w14:paraId="253AB212">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Xem chi tiết sản phẩm. </w:t>
      </w:r>
    </w:p>
    <w:p w14:paraId="277251C3">
      <w:pPr>
        <w:pStyle w:val="4"/>
        <w:keepNext w:val="0"/>
        <w:keepLines w:val="0"/>
        <w:widowControl/>
        <w:numPr>
          <w:ilvl w:val="0"/>
          <w:numId w:val="0"/>
        </w:numPr>
        <w:suppressLineNumbers w:val="0"/>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t>Quản lý giỏ hàng</w:t>
      </w:r>
    </w:p>
    <w:p w14:paraId="5C373650">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Thêm sản phẩm. </w:t>
      </w:r>
    </w:p>
    <w:p w14:paraId="3E7B1D26">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Xóa sản phẩm. </w:t>
      </w:r>
    </w:p>
    <w:p w14:paraId="6BB5D79D">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Cập nhật số lượng. </w:t>
      </w:r>
    </w:p>
    <w:p w14:paraId="6F35657D">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Xem giỏ hàng. </w:t>
      </w:r>
    </w:p>
    <w:p w14:paraId="7118C38B">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Tính tổng tiền hàng. </w:t>
      </w:r>
    </w:p>
    <w:p w14:paraId="402C8F49">
      <w:pPr>
        <w:pStyle w:val="4"/>
        <w:keepNext w:val="0"/>
        <w:keepLines w:val="0"/>
        <w:widowControl/>
        <w:numPr>
          <w:ilvl w:val="0"/>
          <w:numId w:val="0"/>
        </w:numPr>
        <w:suppressLineNumbers w:val="0"/>
        <w:ind w:leftChars="0"/>
        <w:outlineLvl w:val="2"/>
        <w:rPr>
          <w:rFonts w:hint="default" w:ascii="Times New Roman" w:hAnsi="Times New Roman" w:cs="Times New Roman"/>
          <w:sz w:val="26"/>
          <w:szCs w:val="26"/>
        </w:rPr>
      </w:pPr>
      <w:r>
        <w:rPr>
          <w:rFonts w:hint="default" w:ascii="Times New Roman" w:hAnsi="Times New Roman" w:cs="Times New Roman"/>
          <w:sz w:val="26"/>
          <w:szCs w:val="26"/>
        </w:rPr>
        <w:t>Đặt hàng</w:t>
      </w:r>
    </w:p>
    <w:p w14:paraId="2EABB17C">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Chọn hình thức giao hàng. </w:t>
      </w:r>
    </w:p>
    <w:p w14:paraId="5853C487">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Nhập thông tin người nhận. </w:t>
      </w:r>
    </w:p>
    <w:p w14:paraId="6E1A9842">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Tính phí giao hàng. </w:t>
      </w:r>
    </w:p>
    <w:p w14:paraId="10643C58">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Nhập thông tin thanh toán. </w:t>
      </w:r>
    </w:p>
    <w:p w14:paraId="6D31739D">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Kiểm tra thanh toán. </w:t>
      </w:r>
    </w:p>
    <w:p w14:paraId="366ED28B">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Ghi nhận đơn hàng. </w:t>
      </w:r>
    </w:p>
    <w:p w14:paraId="5A82E942">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r>
        <w:rPr>
          <w:rFonts w:hint="default" w:ascii="Times New Roman" w:hAnsi="Times New Roman" w:cs="Times New Roman"/>
          <w:sz w:val="26"/>
          <w:szCs w:val="26"/>
        </w:rPr>
        <w:t>Gửi email xác nhận.</w:t>
      </w:r>
    </w:p>
    <w:p w14:paraId="5FCE4D3D">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p>
    <w:p w14:paraId="4B630F3F">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sz w:val="26"/>
          <w:szCs w:val="26"/>
        </w:rPr>
      </w:pPr>
    </w:p>
    <w:p w14:paraId="3D8DDB0D">
      <w:pPr>
        <w:pStyle w:val="3"/>
        <w:keepNext w:val="0"/>
        <w:keepLines w:val="0"/>
        <w:widowControl/>
        <w:suppressLineNumbers w:val="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3. QUY ĐỊNH NGHIỆP VỤ</w:t>
      </w:r>
    </w:p>
    <w:p w14:paraId="52F97F9D">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sản phẩm:</w:t>
      </w:r>
      <w:r>
        <w:rPr>
          <w:rFonts w:hint="default" w:ascii="Times New Roman" w:hAnsi="Times New Roman" w:cs="Times New Roman"/>
          <w:b w:val="0"/>
          <w:bCs w:val="0"/>
          <w:sz w:val="26"/>
          <w:szCs w:val="26"/>
        </w:rPr>
        <w:t xml:space="preserve"> Hệ thống e-SHOPPING không trực tiếp quản lý thông tin sản phẩm mà kết nối với </w:t>
      </w:r>
      <w:r>
        <w:rPr>
          <w:rStyle w:val="92"/>
          <w:rFonts w:hint="default" w:ascii="Times New Roman" w:hAnsi="Times New Roman" w:cs="Times New Roman"/>
          <w:b w:val="0"/>
          <w:bCs w:val="0"/>
          <w:sz w:val="26"/>
          <w:szCs w:val="26"/>
        </w:rPr>
        <w:t>Hệ thống quản lý sản phẩm</w:t>
      </w:r>
      <w:r>
        <w:rPr>
          <w:rFonts w:hint="default" w:ascii="Times New Roman" w:hAnsi="Times New Roman" w:cs="Times New Roman"/>
          <w:b w:val="0"/>
          <w:bCs w:val="0"/>
          <w:sz w:val="26"/>
          <w:szCs w:val="26"/>
        </w:rPr>
        <w:t xml:space="preserve"> khi cần thiết. Mỗi sản phẩm được xác định bằng một </w:t>
      </w:r>
      <w:r>
        <w:rPr>
          <w:rStyle w:val="92"/>
          <w:rFonts w:hint="default" w:ascii="Times New Roman" w:hAnsi="Times New Roman" w:cs="Times New Roman"/>
          <w:b w:val="0"/>
          <w:bCs w:val="0"/>
          <w:sz w:val="26"/>
          <w:szCs w:val="26"/>
        </w:rPr>
        <w:t>mã sản phẩm duy nhất</w:t>
      </w:r>
      <w:r>
        <w:rPr>
          <w:rFonts w:hint="default" w:ascii="Times New Roman" w:hAnsi="Times New Roman" w:cs="Times New Roman"/>
          <w:b w:val="0"/>
          <w:bCs w:val="0"/>
          <w:sz w:val="26"/>
          <w:szCs w:val="26"/>
        </w:rPr>
        <w:t xml:space="preserve"> và thuộc một </w:t>
      </w:r>
      <w:r>
        <w:rPr>
          <w:rStyle w:val="92"/>
          <w:rFonts w:hint="default" w:ascii="Times New Roman" w:hAnsi="Times New Roman" w:cs="Times New Roman"/>
          <w:b w:val="0"/>
          <w:bCs w:val="0"/>
          <w:sz w:val="26"/>
          <w:szCs w:val="26"/>
        </w:rPr>
        <w:t>nhóm sản phẩm</w:t>
      </w:r>
      <w:r>
        <w:rPr>
          <w:rFonts w:hint="default" w:ascii="Times New Roman" w:hAnsi="Times New Roman" w:cs="Times New Roman"/>
          <w:b w:val="0"/>
          <w:bCs w:val="0"/>
          <w:sz w:val="26"/>
          <w:szCs w:val="26"/>
        </w:rPr>
        <w:t>. Thông tin sản phẩm bao gồm tên sản phẩm, mã sản phẩm, nhà sản xuất, hình ảnh, mô tả, thông số kỹ thuật, giá bán hiện tại và trạng thái tồn kho. Khách hàng có thể xem sản phẩm theo từng nhóm, xem danh sách sản phẩm hoặc xem thông tin chi tiết của từng sản phẩm.</w:t>
      </w:r>
    </w:p>
    <w:p w14:paraId="3D6A19C2">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tài khoản khách hàng:</w:t>
      </w:r>
      <w:r>
        <w:rPr>
          <w:rFonts w:hint="default" w:ascii="Times New Roman" w:hAnsi="Times New Roman" w:cs="Times New Roman"/>
          <w:b w:val="0"/>
          <w:bCs w:val="0"/>
          <w:sz w:val="26"/>
          <w:szCs w:val="26"/>
        </w:rPr>
        <w:t xml:space="preserve"> Khách hàng có thể đăng ký tài khoản để sử dụng hệ thống. Khi đăng ký, khách hàng phải cung cấp họ tên, ngày sinh, CMND/Passport, địa chỉ, số điện thoại, tên đăng nhập, mật khẩu và email. Mỗi tên đăng nhập phải được xác định duy nhất trong hệ thống. Khách hàng muốn thực hiện đặt hàng phải đăng nhập vào hệ thống. Trường hợp khách hàng chưa có tài khoản thì phải thực hiện đăng ký trước khi đặt hàng.</w:t>
      </w:r>
    </w:p>
    <w:p w14:paraId="120636E6">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giỏ hàng:</w:t>
      </w:r>
      <w:r>
        <w:rPr>
          <w:rFonts w:hint="default" w:ascii="Times New Roman" w:hAnsi="Times New Roman" w:cs="Times New Roman"/>
          <w:b w:val="0"/>
          <w:bCs w:val="0"/>
          <w:sz w:val="26"/>
          <w:szCs w:val="26"/>
        </w:rPr>
        <w:t xml:space="preserve"> Khách hàng có thể thêm một hoặc nhiều sản phẩm vào giỏ hàng từ danh sách sản phẩm hoặc trang chi tiết sản phẩm. Trong giỏ hàng, khách hàng được phép xem danh sách sản phẩm đã chọn, thay đổi số lượng hoặc xóa sản phẩm. Thành tiền của từng sản phẩm được tính bằng </w:t>
      </w:r>
      <w:r>
        <w:rPr>
          <w:rStyle w:val="92"/>
          <w:rFonts w:hint="default" w:ascii="Times New Roman" w:hAnsi="Times New Roman" w:cs="Times New Roman"/>
          <w:b w:val="0"/>
          <w:bCs w:val="0"/>
          <w:sz w:val="26"/>
          <w:szCs w:val="26"/>
        </w:rPr>
        <w:t>đơn giá × số lượng</w:t>
      </w:r>
      <w:r>
        <w:rPr>
          <w:rFonts w:hint="default" w:ascii="Times New Roman" w:hAnsi="Times New Roman" w:cs="Times New Roman"/>
          <w:b w:val="0"/>
          <w:bCs w:val="0"/>
          <w:sz w:val="26"/>
          <w:szCs w:val="26"/>
        </w:rPr>
        <w:t xml:space="preserve">, tổng tiền hàng là tổng thành tiền của tất cả sản phẩm trong giỏ hàng. Hệ thống không cho phép đặt sản phẩm đang ở trạng thái </w:t>
      </w:r>
      <w:r>
        <w:rPr>
          <w:rStyle w:val="92"/>
          <w:rFonts w:hint="default" w:ascii="Times New Roman" w:hAnsi="Times New Roman" w:cs="Times New Roman"/>
          <w:b w:val="0"/>
          <w:bCs w:val="0"/>
          <w:sz w:val="26"/>
          <w:szCs w:val="26"/>
        </w:rPr>
        <w:t>hết hàng</w:t>
      </w:r>
      <w:r>
        <w:rPr>
          <w:rFonts w:hint="default" w:ascii="Times New Roman" w:hAnsi="Times New Roman" w:cs="Times New Roman"/>
          <w:b w:val="0"/>
          <w:bCs w:val="0"/>
          <w:sz w:val="26"/>
          <w:szCs w:val="26"/>
        </w:rPr>
        <w:t>.</w:t>
      </w:r>
    </w:p>
    <w:p w14:paraId="59EC82B5">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đặt hàng:</w:t>
      </w:r>
      <w:r>
        <w:rPr>
          <w:rFonts w:hint="default" w:ascii="Times New Roman" w:hAnsi="Times New Roman" w:cs="Times New Roman"/>
          <w:b w:val="0"/>
          <w:bCs w:val="0"/>
          <w:sz w:val="26"/>
          <w:szCs w:val="26"/>
        </w:rPr>
        <w:t xml:space="preserve"> Khi đặt hàng, khách hàng phải đăng nhập và kiểm tra lại các sản phẩm, số lượng và tổng tiền trong giỏ hàng. Khách hàng phải lựa chọn một trong </w:t>
      </w:r>
      <w:r>
        <w:rPr>
          <w:rStyle w:val="92"/>
          <w:rFonts w:hint="default" w:ascii="Times New Roman" w:hAnsi="Times New Roman" w:cs="Times New Roman"/>
          <w:b w:val="0"/>
          <w:bCs w:val="0"/>
          <w:sz w:val="26"/>
          <w:szCs w:val="26"/>
        </w:rPr>
        <w:t>03 hình thức giao hàng</w:t>
      </w:r>
      <w:r>
        <w:rPr>
          <w:rFonts w:hint="default" w:ascii="Times New Roman" w:hAnsi="Times New Roman" w:cs="Times New Roman"/>
          <w:b w:val="0"/>
          <w:bCs w:val="0"/>
          <w:sz w:val="26"/>
          <w:szCs w:val="26"/>
        </w:rPr>
        <w:t xml:space="preserve">, gồm </w:t>
      </w:r>
      <w:r>
        <w:rPr>
          <w:rStyle w:val="92"/>
          <w:rFonts w:hint="default" w:ascii="Times New Roman" w:hAnsi="Times New Roman" w:cs="Times New Roman"/>
          <w:b w:val="0"/>
          <w:bCs w:val="0"/>
          <w:sz w:val="26"/>
          <w:szCs w:val="26"/>
        </w:rPr>
        <w:t>giao hàng thường, giao hàng nhanh và giao hàng nhanh trong ngày</w:t>
      </w:r>
      <w:r>
        <w:rPr>
          <w:rFonts w:hint="default" w:ascii="Times New Roman" w:hAnsi="Times New Roman" w:cs="Times New Roman"/>
          <w:b w:val="0"/>
          <w:bCs w:val="0"/>
          <w:sz w:val="26"/>
          <w:szCs w:val="26"/>
        </w:rPr>
        <w:t xml:space="preserve">. Chi phí giao hàng phụ thuộc vào </w:t>
      </w:r>
      <w:r>
        <w:rPr>
          <w:rStyle w:val="92"/>
          <w:rFonts w:hint="default" w:ascii="Times New Roman" w:hAnsi="Times New Roman" w:cs="Times New Roman"/>
          <w:b w:val="0"/>
          <w:bCs w:val="0"/>
          <w:sz w:val="26"/>
          <w:szCs w:val="26"/>
        </w:rPr>
        <w:t>khu vực nhận hàng</w:t>
      </w:r>
      <w:r>
        <w:rPr>
          <w:rFonts w:hint="default" w:ascii="Times New Roman" w:hAnsi="Times New Roman" w:cs="Times New Roman"/>
          <w:b w:val="0"/>
          <w:bCs w:val="0"/>
          <w:sz w:val="26"/>
          <w:szCs w:val="26"/>
        </w:rPr>
        <w:t xml:space="preserve"> và </w:t>
      </w:r>
      <w:r>
        <w:rPr>
          <w:rStyle w:val="92"/>
          <w:rFonts w:hint="default" w:ascii="Times New Roman" w:hAnsi="Times New Roman" w:cs="Times New Roman"/>
          <w:b w:val="0"/>
          <w:bCs w:val="0"/>
          <w:sz w:val="26"/>
          <w:szCs w:val="26"/>
        </w:rPr>
        <w:t>hình thức giao hàng</w:t>
      </w:r>
      <w:r>
        <w:rPr>
          <w:rFonts w:hint="default" w:ascii="Times New Roman" w:hAnsi="Times New Roman" w:cs="Times New Roman"/>
          <w:b w:val="0"/>
          <w:bCs w:val="0"/>
          <w:sz w:val="26"/>
          <w:szCs w:val="26"/>
        </w:rPr>
        <w:t xml:space="preserve"> được lựa chọn. Chi phí giao hàng sẽ được cộng vào tổng giá trị đơn hàng để hình thành tổng số tiền khách hàng phải thanh toán.</w:t>
      </w:r>
    </w:p>
    <w:p w14:paraId="7052E082">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miễn phí giao hàng:</w:t>
      </w:r>
      <w:r>
        <w:rPr>
          <w:rFonts w:hint="default" w:ascii="Times New Roman" w:hAnsi="Times New Roman" w:cs="Times New Roman"/>
          <w:b w:val="0"/>
          <w:bCs w:val="0"/>
          <w:sz w:val="26"/>
          <w:szCs w:val="26"/>
        </w:rPr>
        <w:t xml:space="preserve"> Đối với hình thức </w:t>
      </w:r>
      <w:r>
        <w:rPr>
          <w:rStyle w:val="92"/>
          <w:rFonts w:hint="default" w:ascii="Times New Roman" w:hAnsi="Times New Roman" w:cs="Times New Roman"/>
          <w:b w:val="0"/>
          <w:bCs w:val="0"/>
          <w:sz w:val="26"/>
          <w:szCs w:val="26"/>
        </w:rPr>
        <w:t>giao hàng nhanh</w:t>
      </w:r>
      <w:r>
        <w:rPr>
          <w:rFonts w:hint="default" w:ascii="Times New Roman" w:hAnsi="Times New Roman" w:cs="Times New Roman"/>
          <w:b w:val="0"/>
          <w:bCs w:val="0"/>
          <w:sz w:val="26"/>
          <w:szCs w:val="26"/>
        </w:rPr>
        <w:t xml:space="preserve">, nếu tổng giá trị hàng hóa trong đơn hàng đạt từ </w:t>
      </w:r>
      <w:r>
        <w:rPr>
          <w:rStyle w:val="92"/>
          <w:rFonts w:hint="default" w:ascii="Times New Roman" w:hAnsi="Times New Roman" w:cs="Times New Roman"/>
          <w:b w:val="0"/>
          <w:bCs w:val="0"/>
          <w:sz w:val="26"/>
          <w:szCs w:val="26"/>
        </w:rPr>
        <w:t>1.000.000 VNĐ trở lên</w:t>
      </w:r>
      <w:r>
        <w:rPr>
          <w:rFonts w:hint="default" w:ascii="Times New Roman" w:hAnsi="Times New Roman" w:cs="Times New Roman"/>
          <w:b w:val="0"/>
          <w:bCs w:val="0"/>
          <w:sz w:val="26"/>
          <w:szCs w:val="26"/>
        </w:rPr>
        <w:t xml:space="preserve"> thì khách hàng được </w:t>
      </w:r>
      <w:r>
        <w:rPr>
          <w:rStyle w:val="92"/>
          <w:rFonts w:hint="default" w:ascii="Times New Roman" w:hAnsi="Times New Roman" w:cs="Times New Roman"/>
          <w:b w:val="0"/>
          <w:bCs w:val="0"/>
          <w:sz w:val="26"/>
          <w:szCs w:val="26"/>
        </w:rPr>
        <w:t>miễn phí giao hàng nhanh</w:t>
      </w:r>
      <w:r>
        <w:rPr>
          <w:rFonts w:hint="default" w:ascii="Times New Roman" w:hAnsi="Times New Roman" w:cs="Times New Roman"/>
          <w:b w:val="0"/>
          <w:bCs w:val="0"/>
          <w:sz w:val="26"/>
          <w:szCs w:val="26"/>
        </w:rPr>
        <w:t xml:space="preserve">. Đối với hình thức </w:t>
      </w:r>
      <w:r>
        <w:rPr>
          <w:rStyle w:val="92"/>
          <w:rFonts w:hint="default" w:ascii="Times New Roman" w:hAnsi="Times New Roman" w:cs="Times New Roman"/>
          <w:b w:val="0"/>
          <w:bCs w:val="0"/>
          <w:sz w:val="26"/>
          <w:szCs w:val="26"/>
        </w:rPr>
        <w:t>giao hàng nhanh trong ngày</w:t>
      </w:r>
      <w:r>
        <w:rPr>
          <w:rFonts w:hint="default" w:ascii="Times New Roman" w:hAnsi="Times New Roman" w:cs="Times New Roman"/>
          <w:b w:val="0"/>
          <w:bCs w:val="0"/>
          <w:sz w:val="26"/>
          <w:szCs w:val="26"/>
        </w:rPr>
        <w:t xml:space="preserve">, nếu tổng giá trị hàng hóa trong đơn hàng đạt từ </w:t>
      </w:r>
      <w:r>
        <w:rPr>
          <w:rStyle w:val="92"/>
          <w:rFonts w:hint="default" w:ascii="Times New Roman" w:hAnsi="Times New Roman" w:cs="Times New Roman"/>
          <w:b w:val="0"/>
          <w:bCs w:val="0"/>
          <w:sz w:val="26"/>
          <w:szCs w:val="26"/>
        </w:rPr>
        <w:t>5.000.000 VNĐ trở lên</w:t>
      </w:r>
      <w:r>
        <w:rPr>
          <w:rFonts w:hint="default" w:ascii="Times New Roman" w:hAnsi="Times New Roman" w:cs="Times New Roman"/>
          <w:b w:val="0"/>
          <w:bCs w:val="0"/>
          <w:sz w:val="26"/>
          <w:szCs w:val="26"/>
        </w:rPr>
        <w:t xml:space="preserve"> thì khách hàng được </w:t>
      </w:r>
      <w:r>
        <w:rPr>
          <w:rStyle w:val="92"/>
          <w:rFonts w:hint="default" w:ascii="Times New Roman" w:hAnsi="Times New Roman" w:cs="Times New Roman"/>
          <w:b w:val="0"/>
          <w:bCs w:val="0"/>
          <w:sz w:val="26"/>
          <w:szCs w:val="26"/>
        </w:rPr>
        <w:t>miễn phí giao hàng nhanh trong ngày</w:t>
      </w:r>
      <w:r>
        <w:rPr>
          <w:rFonts w:hint="default" w:ascii="Times New Roman" w:hAnsi="Times New Roman" w:cs="Times New Roman"/>
          <w:b w:val="0"/>
          <w:bCs w:val="0"/>
          <w:sz w:val="26"/>
          <w:szCs w:val="26"/>
        </w:rPr>
        <w:t>. Nếu không đạt các mức giá trị trên thì khách hàng phải thanh toán phí giao hàng theo khu vực và hình thức giao hàng tương ứng.</w:t>
      </w:r>
    </w:p>
    <w:p w14:paraId="4661449A">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thông tin người nhận:</w:t>
      </w:r>
      <w:r>
        <w:rPr>
          <w:rFonts w:hint="default" w:ascii="Times New Roman" w:hAnsi="Times New Roman" w:cs="Times New Roman"/>
          <w:b w:val="0"/>
          <w:bCs w:val="0"/>
          <w:sz w:val="26"/>
          <w:szCs w:val="26"/>
        </w:rPr>
        <w:t xml:space="preserve"> Khi đặt hàng, khách hàng phải cung cấp đầy đủ thông tin người nhận gồm </w:t>
      </w:r>
      <w:r>
        <w:rPr>
          <w:rStyle w:val="92"/>
          <w:rFonts w:hint="default" w:ascii="Times New Roman" w:hAnsi="Times New Roman" w:cs="Times New Roman"/>
          <w:b w:val="0"/>
          <w:bCs w:val="0"/>
          <w:sz w:val="26"/>
          <w:szCs w:val="26"/>
        </w:rPr>
        <w:t>họ tên, địa chỉ và số điện thoại</w:t>
      </w:r>
      <w:r>
        <w:rPr>
          <w:rFonts w:hint="default" w:ascii="Times New Roman" w:hAnsi="Times New Roman" w:cs="Times New Roman"/>
          <w:b w:val="0"/>
          <w:bCs w:val="0"/>
          <w:sz w:val="26"/>
          <w:szCs w:val="26"/>
        </w:rPr>
        <w:t xml:space="preserve">. Người nhận hàng có thể </w:t>
      </w:r>
      <w:r>
        <w:rPr>
          <w:rStyle w:val="92"/>
          <w:rFonts w:hint="default" w:ascii="Times New Roman" w:hAnsi="Times New Roman" w:cs="Times New Roman"/>
          <w:b w:val="0"/>
          <w:bCs w:val="0"/>
          <w:sz w:val="26"/>
          <w:szCs w:val="26"/>
        </w:rPr>
        <w:t>khác với người mua hàng</w:t>
      </w:r>
      <w:r>
        <w:rPr>
          <w:rFonts w:hint="default" w:ascii="Times New Roman" w:hAnsi="Times New Roman" w:cs="Times New Roman"/>
          <w:b w:val="0"/>
          <w:bCs w:val="0"/>
          <w:sz w:val="26"/>
          <w:szCs w:val="26"/>
        </w:rPr>
        <w:t>, do đó thông tin người nhận phải được lưu riêng với thông tin tài khoản của khách hàng đặt hàng.</w:t>
      </w:r>
    </w:p>
    <w:p w14:paraId="5DF5B354">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thanh toán:</w:t>
      </w:r>
      <w:r>
        <w:rPr>
          <w:rFonts w:hint="default" w:ascii="Times New Roman" w:hAnsi="Times New Roman" w:cs="Times New Roman"/>
          <w:b w:val="0"/>
          <w:bCs w:val="0"/>
          <w:sz w:val="26"/>
          <w:szCs w:val="26"/>
        </w:rPr>
        <w:t xml:space="preserve"> Hệ thống chỉ hỗ trợ thanh toán bằng </w:t>
      </w:r>
      <w:r>
        <w:rPr>
          <w:rStyle w:val="92"/>
          <w:rFonts w:hint="default" w:ascii="Times New Roman" w:hAnsi="Times New Roman" w:cs="Times New Roman"/>
          <w:b w:val="0"/>
          <w:bCs w:val="0"/>
          <w:sz w:val="26"/>
          <w:szCs w:val="26"/>
        </w:rPr>
        <w:t>thẻ tín dụng</w:t>
      </w:r>
      <w:r>
        <w:rPr>
          <w:rFonts w:hint="default" w:ascii="Times New Roman" w:hAnsi="Times New Roman" w:cs="Times New Roman"/>
          <w:b w:val="0"/>
          <w:bCs w:val="0"/>
          <w:sz w:val="26"/>
          <w:szCs w:val="26"/>
        </w:rPr>
        <w:t xml:space="preserve">. Các loại thẻ được chấp nhận gồm </w:t>
      </w:r>
      <w:r>
        <w:rPr>
          <w:rStyle w:val="92"/>
          <w:rFonts w:hint="default" w:ascii="Times New Roman" w:hAnsi="Times New Roman" w:cs="Times New Roman"/>
          <w:b w:val="0"/>
          <w:bCs w:val="0"/>
          <w:sz w:val="26"/>
          <w:szCs w:val="26"/>
        </w:rPr>
        <w:t>VISA, Master, Discover và American Express (AmEx)</w:t>
      </w:r>
      <w:r>
        <w:rPr>
          <w:rFonts w:hint="default" w:ascii="Times New Roman" w:hAnsi="Times New Roman" w:cs="Times New Roman"/>
          <w:b w:val="0"/>
          <w:bCs w:val="0"/>
          <w:sz w:val="26"/>
          <w:szCs w:val="26"/>
        </w:rPr>
        <w:t xml:space="preserve">. Đối với thẻ </w:t>
      </w:r>
      <w:r>
        <w:rPr>
          <w:rStyle w:val="92"/>
          <w:rFonts w:hint="default" w:ascii="Times New Roman" w:hAnsi="Times New Roman" w:cs="Times New Roman"/>
          <w:b w:val="0"/>
          <w:bCs w:val="0"/>
          <w:sz w:val="26"/>
          <w:szCs w:val="26"/>
        </w:rPr>
        <w:t>VISA, Master và Discover</w:t>
      </w:r>
      <w:r>
        <w:rPr>
          <w:rFonts w:hint="default" w:ascii="Times New Roman" w:hAnsi="Times New Roman" w:cs="Times New Roman"/>
          <w:b w:val="0"/>
          <w:bCs w:val="0"/>
          <w:sz w:val="26"/>
          <w:szCs w:val="26"/>
        </w:rPr>
        <w:t xml:space="preserve">, số thẻ phải có </w:t>
      </w:r>
      <w:r>
        <w:rPr>
          <w:rStyle w:val="92"/>
          <w:rFonts w:hint="default" w:ascii="Times New Roman" w:hAnsi="Times New Roman" w:cs="Times New Roman"/>
          <w:b w:val="0"/>
          <w:bCs w:val="0"/>
          <w:sz w:val="26"/>
          <w:szCs w:val="26"/>
        </w:rPr>
        <w:t>16 chữ số</w:t>
      </w:r>
      <w:r>
        <w:rPr>
          <w:rFonts w:hint="default" w:ascii="Times New Roman" w:hAnsi="Times New Roman" w:cs="Times New Roman"/>
          <w:b w:val="0"/>
          <w:bCs w:val="0"/>
          <w:sz w:val="26"/>
          <w:szCs w:val="26"/>
        </w:rPr>
        <w:t xml:space="preserve"> và mã bảo mật phải có </w:t>
      </w:r>
      <w:r>
        <w:rPr>
          <w:rStyle w:val="92"/>
          <w:rFonts w:hint="default" w:ascii="Times New Roman" w:hAnsi="Times New Roman" w:cs="Times New Roman"/>
          <w:b w:val="0"/>
          <w:bCs w:val="0"/>
          <w:sz w:val="26"/>
          <w:szCs w:val="26"/>
        </w:rPr>
        <w:t>3 chữ số</w:t>
      </w:r>
      <w:r>
        <w:rPr>
          <w:rFonts w:hint="default" w:ascii="Times New Roman" w:hAnsi="Times New Roman" w:cs="Times New Roman"/>
          <w:b w:val="0"/>
          <w:bCs w:val="0"/>
          <w:sz w:val="26"/>
          <w:szCs w:val="26"/>
        </w:rPr>
        <w:t xml:space="preserve">. Đối với thẻ </w:t>
      </w:r>
      <w:r>
        <w:rPr>
          <w:rStyle w:val="92"/>
          <w:rFonts w:hint="default" w:ascii="Times New Roman" w:hAnsi="Times New Roman" w:cs="Times New Roman"/>
          <w:b w:val="0"/>
          <w:bCs w:val="0"/>
          <w:sz w:val="26"/>
          <w:szCs w:val="26"/>
        </w:rPr>
        <w:t>American Express</w:t>
      </w:r>
      <w:r>
        <w:rPr>
          <w:rFonts w:hint="default" w:ascii="Times New Roman" w:hAnsi="Times New Roman" w:cs="Times New Roman"/>
          <w:b w:val="0"/>
          <w:bCs w:val="0"/>
          <w:sz w:val="26"/>
          <w:szCs w:val="26"/>
        </w:rPr>
        <w:t xml:space="preserve">, số thẻ phải có </w:t>
      </w:r>
      <w:r>
        <w:rPr>
          <w:rStyle w:val="92"/>
          <w:rFonts w:hint="default" w:ascii="Times New Roman" w:hAnsi="Times New Roman" w:cs="Times New Roman"/>
          <w:b w:val="0"/>
          <w:bCs w:val="0"/>
          <w:sz w:val="26"/>
          <w:szCs w:val="26"/>
        </w:rPr>
        <w:t>15 chữ số</w:t>
      </w:r>
      <w:r>
        <w:rPr>
          <w:rFonts w:hint="default" w:ascii="Times New Roman" w:hAnsi="Times New Roman" w:cs="Times New Roman"/>
          <w:b w:val="0"/>
          <w:bCs w:val="0"/>
          <w:sz w:val="26"/>
          <w:szCs w:val="26"/>
        </w:rPr>
        <w:t xml:space="preserve"> và mã bảo mật phải có </w:t>
      </w:r>
      <w:r>
        <w:rPr>
          <w:rStyle w:val="92"/>
          <w:rFonts w:hint="default" w:ascii="Times New Roman" w:hAnsi="Times New Roman" w:cs="Times New Roman"/>
          <w:b w:val="0"/>
          <w:bCs w:val="0"/>
          <w:sz w:val="26"/>
          <w:szCs w:val="26"/>
        </w:rPr>
        <w:t>4 chữ số</w:t>
      </w:r>
      <w:r>
        <w:rPr>
          <w:rFonts w:hint="default" w:ascii="Times New Roman" w:hAnsi="Times New Roman" w:cs="Times New Roman"/>
          <w:b w:val="0"/>
          <w:bCs w:val="0"/>
          <w:sz w:val="26"/>
          <w:szCs w:val="26"/>
        </w:rPr>
        <w:t xml:space="preserve">. Mỗi loại thẻ có thể áp dụng mức </w:t>
      </w:r>
      <w:r>
        <w:rPr>
          <w:rStyle w:val="92"/>
          <w:rFonts w:hint="default" w:ascii="Times New Roman" w:hAnsi="Times New Roman" w:cs="Times New Roman"/>
          <w:b w:val="0"/>
          <w:bCs w:val="0"/>
          <w:sz w:val="26"/>
          <w:szCs w:val="26"/>
        </w:rPr>
        <w:t>phí giao dịch khác nhau</w:t>
      </w:r>
      <w:r>
        <w:rPr>
          <w:rFonts w:hint="default" w:ascii="Times New Roman" w:hAnsi="Times New Roman" w:cs="Times New Roman"/>
          <w:b w:val="0"/>
          <w:bCs w:val="0"/>
          <w:sz w:val="26"/>
          <w:szCs w:val="26"/>
        </w:rPr>
        <w:t xml:space="preserve"> theo quy định của dịch vụ thanh toán.</w:t>
      </w:r>
    </w:p>
    <w:p w14:paraId="02ABB0AC">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kiểm tra thanh toán:</w:t>
      </w:r>
      <w:r>
        <w:rPr>
          <w:rFonts w:hint="default" w:ascii="Times New Roman" w:hAnsi="Times New Roman" w:cs="Times New Roman"/>
          <w:b w:val="0"/>
          <w:bCs w:val="0"/>
          <w:sz w:val="26"/>
          <w:szCs w:val="26"/>
        </w:rPr>
        <w:t xml:space="preserve"> Khi khách hàng thực hiện thanh toán, e-SHOPPING gửi yêu cầu đến </w:t>
      </w:r>
      <w:r>
        <w:rPr>
          <w:rStyle w:val="92"/>
          <w:rFonts w:hint="default" w:ascii="Times New Roman" w:hAnsi="Times New Roman" w:cs="Times New Roman"/>
          <w:b w:val="0"/>
          <w:bCs w:val="0"/>
          <w:sz w:val="26"/>
          <w:szCs w:val="26"/>
        </w:rPr>
        <w:t>Dịch vụ thanh toán trực tuyến</w:t>
      </w:r>
      <w:r>
        <w:rPr>
          <w:rFonts w:hint="default" w:ascii="Times New Roman" w:hAnsi="Times New Roman" w:cs="Times New Roman"/>
          <w:b w:val="0"/>
          <w:bCs w:val="0"/>
          <w:sz w:val="26"/>
          <w:szCs w:val="26"/>
        </w:rPr>
        <w:t xml:space="preserve"> để kiểm tra tính hợp lệ của thẻ và khả năng thanh toán. Chỉ khi dịch vụ thanh toán xác nhận giao dịch thành công thì đơn hàng mới được xác nhận thanh toán thành công. Nếu thanh toán không thành công, hệ thống phải thông báo cho khách hàng và không được ghi nhận đơn hàng ở trạng thái đã thanh toán thành công.</w:t>
      </w:r>
    </w:p>
    <w:p w14:paraId="6145274D">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ghi nhận đơn hàng:</w:t>
      </w:r>
      <w:r>
        <w:rPr>
          <w:rFonts w:hint="default" w:ascii="Times New Roman" w:hAnsi="Times New Roman" w:cs="Times New Roman"/>
          <w:b w:val="0"/>
          <w:bCs w:val="0"/>
          <w:sz w:val="26"/>
          <w:szCs w:val="26"/>
        </w:rPr>
        <w:t xml:space="preserve"> Sau khi thanh toán thành công, hệ thống phải ghi nhận đầy đủ thông tin đơn hàng, bao gồm </w:t>
      </w:r>
      <w:r>
        <w:rPr>
          <w:rStyle w:val="92"/>
          <w:rFonts w:hint="default" w:ascii="Times New Roman" w:hAnsi="Times New Roman" w:cs="Times New Roman"/>
          <w:b w:val="0"/>
          <w:bCs w:val="0"/>
          <w:sz w:val="26"/>
          <w:szCs w:val="26"/>
        </w:rPr>
        <w:t>danh sách sản phẩm, số lượng từng sản phẩm, đơn giá, thông tin người mua, thông tin người nhận, loại thẻ đã sử dụng, hình thức giao hàng, tổng giá trị đơn hàng và thời gian đặt hàng</w:t>
      </w:r>
      <w:r>
        <w:rPr>
          <w:rFonts w:hint="default" w:ascii="Times New Roman" w:hAnsi="Times New Roman" w:cs="Times New Roman"/>
          <w:b w:val="0"/>
          <w:bCs w:val="0"/>
          <w:sz w:val="26"/>
          <w:szCs w:val="26"/>
        </w:rPr>
        <w:t>. Thông tin thẻ tín dụng phải được bảo mật và không được lưu hoặc hiển thị dưới dạng thông tin đầy đủ trong nội dung xác nhận đơn hàng.</w:t>
      </w:r>
    </w:p>
    <w:p w14:paraId="1B5BD8BD">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gửi email xác nhận:</w:t>
      </w:r>
      <w:r>
        <w:rPr>
          <w:rFonts w:hint="default" w:ascii="Times New Roman" w:hAnsi="Times New Roman" w:cs="Times New Roman"/>
          <w:b w:val="0"/>
          <w:bCs w:val="0"/>
          <w:sz w:val="26"/>
          <w:szCs w:val="26"/>
        </w:rPr>
        <w:t xml:space="preserve"> Nếu khách hàng cung cấp địa chỉ email khi đăng ký hoặc đặt hàng, hệ thống sẽ gửi email xác nhận thông qua </w:t>
      </w:r>
      <w:r>
        <w:rPr>
          <w:rStyle w:val="92"/>
          <w:rFonts w:hint="default" w:ascii="Times New Roman" w:hAnsi="Times New Roman" w:cs="Times New Roman"/>
          <w:b w:val="0"/>
          <w:bCs w:val="0"/>
          <w:sz w:val="26"/>
          <w:szCs w:val="26"/>
        </w:rPr>
        <w:t>Dịch vụ Email</w:t>
      </w:r>
      <w:r>
        <w:rPr>
          <w:rFonts w:hint="default" w:ascii="Times New Roman" w:hAnsi="Times New Roman" w:cs="Times New Roman"/>
          <w:b w:val="0"/>
          <w:bCs w:val="0"/>
          <w:sz w:val="26"/>
          <w:szCs w:val="26"/>
        </w:rPr>
        <w:t xml:space="preserve"> sau khi đơn hàng và thanh toán được ghi nhận thành công. Email phải chứa đầy đủ thông tin cần thiết của đơn hàng như sản phẩm, số lượng, đơn giá, người mua, người nhận, hình thức giao hàng, phí giao hàng, tổng tiền và thời gian đặt hàng. </w:t>
      </w:r>
      <w:r>
        <w:rPr>
          <w:rStyle w:val="92"/>
          <w:rFonts w:hint="default" w:ascii="Times New Roman" w:hAnsi="Times New Roman" w:cs="Times New Roman"/>
          <w:b w:val="0"/>
          <w:bCs w:val="0"/>
          <w:sz w:val="26"/>
          <w:szCs w:val="26"/>
        </w:rPr>
        <w:t>Thông tin thẻ tín dụng không được gửi trong email xác nhận</w:t>
      </w:r>
      <w:r>
        <w:rPr>
          <w:rFonts w:hint="default" w:ascii="Times New Roman" w:hAnsi="Times New Roman" w:cs="Times New Roman"/>
          <w:b w:val="0"/>
          <w:bCs w:val="0"/>
          <w:sz w:val="26"/>
          <w:szCs w:val="26"/>
        </w:rPr>
        <w:t>.</w:t>
      </w:r>
    </w:p>
    <w:p w14:paraId="0E08C7DA">
      <w:pPr>
        <w:pStyle w:val="85"/>
        <w:keepNext w:val="0"/>
        <w:keepLines w:val="0"/>
        <w:widowControl/>
        <w:suppressLineNumbers w:val="0"/>
        <w:rPr>
          <w:rFonts w:hint="default" w:ascii="Times New Roman" w:hAnsi="Times New Roman" w:cs="Times New Roman"/>
          <w:b w:val="0"/>
          <w:bCs w:val="0"/>
          <w:sz w:val="26"/>
          <w:szCs w:val="26"/>
        </w:rPr>
      </w:pPr>
      <w:r>
        <w:rPr>
          <w:rStyle w:val="92"/>
          <w:rFonts w:hint="default" w:ascii="Times New Roman" w:hAnsi="Times New Roman" w:cs="Times New Roman"/>
          <w:b w:val="0"/>
          <w:bCs w:val="0"/>
          <w:sz w:val="26"/>
          <w:szCs w:val="26"/>
        </w:rPr>
        <w:t>Quy định về tính toàn vẹn dữ liệu:</w:t>
      </w:r>
      <w:r>
        <w:rPr>
          <w:rFonts w:hint="default" w:ascii="Times New Roman" w:hAnsi="Times New Roman" w:cs="Times New Roman"/>
          <w:b w:val="0"/>
          <w:bCs w:val="0"/>
          <w:sz w:val="26"/>
          <w:szCs w:val="26"/>
        </w:rPr>
        <w:t xml:space="preserve"> Mỗi sản phẩm, khách hàng, giỏ hàng và đơn hàng phải có mã định danh duy nhất. Số lượng sản phẩm trong giỏ hàng phải là số nguyên dương và sản phẩm được chọn phải còn hàng. Tổng tiền hàng phải được tính chính xác từ </w:t>
      </w:r>
      <w:r>
        <w:rPr>
          <w:rStyle w:val="92"/>
          <w:rFonts w:hint="default" w:ascii="Times New Roman" w:hAnsi="Times New Roman" w:cs="Times New Roman"/>
          <w:b w:val="0"/>
          <w:bCs w:val="0"/>
          <w:sz w:val="26"/>
          <w:szCs w:val="26"/>
        </w:rPr>
        <w:t>đơn giá × số lượng</w:t>
      </w:r>
      <w:r>
        <w:rPr>
          <w:rFonts w:hint="default" w:ascii="Times New Roman" w:hAnsi="Times New Roman" w:cs="Times New Roman"/>
          <w:b w:val="0"/>
          <w:bCs w:val="0"/>
          <w:sz w:val="26"/>
          <w:szCs w:val="26"/>
        </w:rPr>
        <w:t xml:space="preserve"> của từng sản phẩm. Phí giao hàng phải được xác định dựa trên </w:t>
      </w:r>
      <w:r>
        <w:rPr>
          <w:rStyle w:val="92"/>
          <w:rFonts w:hint="default" w:ascii="Times New Roman" w:hAnsi="Times New Roman" w:cs="Times New Roman"/>
          <w:b w:val="0"/>
          <w:bCs w:val="0"/>
          <w:sz w:val="26"/>
          <w:szCs w:val="26"/>
        </w:rPr>
        <w:t>khu vực giao hàng và hình thức giao hàng</w:t>
      </w:r>
      <w:r>
        <w:rPr>
          <w:rFonts w:hint="default" w:ascii="Times New Roman" w:hAnsi="Times New Roman" w:cs="Times New Roman"/>
          <w:b w:val="0"/>
          <w:bCs w:val="0"/>
          <w:sz w:val="26"/>
          <w:szCs w:val="26"/>
        </w:rPr>
        <w:t xml:space="preserve">, đồng thời phải áp dụng đúng các điều kiện miễn phí </w:t>
      </w:r>
      <w:r>
        <w:rPr>
          <w:rStyle w:val="92"/>
          <w:rFonts w:hint="default" w:ascii="Times New Roman" w:hAnsi="Times New Roman" w:cs="Times New Roman"/>
          <w:b w:val="0"/>
          <w:bCs w:val="0"/>
          <w:sz w:val="26"/>
          <w:szCs w:val="26"/>
        </w:rPr>
        <w:t>1.000.000 VNĐ đối với giao hàng nhanh</w:t>
      </w:r>
      <w:r>
        <w:rPr>
          <w:rFonts w:hint="default" w:ascii="Times New Roman" w:hAnsi="Times New Roman" w:cs="Times New Roman"/>
          <w:b w:val="0"/>
          <w:bCs w:val="0"/>
          <w:sz w:val="26"/>
          <w:szCs w:val="26"/>
        </w:rPr>
        <w:t xml:space="preserve"> và </w:t>
      </w:r>
      <w:r>
        <w:rPr>
          <w:rStyle w:val="92"/>
          <w:rFonts w:hint="default" w:ascii="Times New Roman" w:hAnsi="Times New Roman" w:cs="Times New Roman"/>
          <w:b w:val="0"/>
          <w:bCs w:val="0"/>
          <w:sz w:val="26"/>
          <w:szCs w:val="26"/>
        </w:rPr>
        <w:t>5.000.000 VNĐ đối với giao hàng nhanh trong ngày</w:t>
      </w:r>
      <w:r>
        <w:rPr>
          <w:rFonts w:hint="default" w:ascii="Times New Roman" w:hAnsi="Times New Roman" w:cs="Times New Roman"/>
          <w:b w:val="0"/>
          <w:bCs w:val="0"/>
          <w:sz w:val="26"/>
          <w:szCs w:val="26"/>
        </w:rPr>
        <w:t>. Đơn hàng chỉ được ghi nhận là thanh toán thành công khi có xác nhận thành công từ dịch vụ thanh toán trực tuyến.</w:t>
      </w:r>
    </w:p>
    <w:p w14:paraId="3B7B0DA3">
      <w:pPr>
        <w:rPr>
          <w:rFonts w:hint="default"/>
          <w:lang w:val="vi-VN"/>
        </w:rPr>
      </w:pPr>
    </w:p>
    <w:p w14:paraId="7D48EC92">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YÊU CẦU PHI CHỨC NĂNG</w:t>
      </w:r>
    </w:p>
    <w:p w14:paraId="4D0D9E8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11.1. Bảo mật</w:t>
      </w:r>
    </w:p>
    <w:p w14:paraId="6FB0882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Mật khẩu phải được bảo vệ. </w:t>
      </w:r>
    </w:p>
    <w:p w14:paraId="60A989D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Thông tin thanh toán phải được bảo mật. </w:t>
      </w:r>
    </w:p>
    <w:p w14:paraId="7DA6B11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Không hiển thị thông tin thẻ trong email. </w:t>
      </w:r>
    </w:p>
    <w:p w14:paraId="75A32E6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Chỉ người dùng hợp lệ mới được đặt hàng. </w:t>
      </w:r>
    </w:p>
    <w:p w14:paraId="4370140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11.2. Toàn vẹn dữ liệu</w:t>
      </w:r>
    </w:p>
    <w:p w14:paraId="74DFECA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Mã sản phẩm không được trùng. </w:t>
      </w:r>
    </w:p>
    <w:p w14:paraId="4E326DE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Mã đơn hàng không được trùng. </w:t>
      </w:r>
    </w:p>
    <w:p w14:paraId="73226E5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Số lượng sản phẩm phải hợp lệ. </w:t>
      </w:r>
    </w:p>
    <w:p w14:paraId="391ECB0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Không được đặt sản phẩm đã hết hàng. </w:t>
      </w:r>
    </w:p>
    <w:p w14:paraId="6C8615E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Tổng tiền phải được tính chính xác. </w:t>
      </w:r>
    </w:p>
    <w:p w14:paraId="339CF68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Đơn hàng chỉ được ghi nhận khi thanh toán thành công. </w:t>
      </w:r>
    </w:p>
    <w:p w14:paraId="4209C61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11.3. Tính sẵn sàng</w:t>
      </w:r>
    </w:p>
    <w:p w14:paraId="3E641C09">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Hệ thống phải hoạt động ổn định để khách hàng có thể:</w:t>
      </w:r>
    </w:p>
    <w:p w14:paraId="6B275D2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sản phẩm. </w:t>
      </w:r>
    </w:p>
    <w:p w14:paraId="66E6AD5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Đặt hàng. </w:t>
      </w:r>
    </w:p>
    <w:p w14:paraId="71E476E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Thanh toán. </w:t>
      </w:r>
    </w:p>
    <w:p w14:paraId="26B0A102">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11.4. Hiệu năng</w:t>
      </w:r>
    </w:p>
    <w:p w14:paraId="10A1F9C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Thời gian phản hồi hợp lý. </w:t>
      </w:r>
    </w:p>
    <w:p w14:paraId="7A64EB0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Truy xuất sản phẩm nhanh. </w:t>
      </w:r>
    </w:p>
    <w:p w14:paraId="1A0F513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Không làm mất dữ liệu khi thanh toán. </w:t>
      </w:r>
    </w:p>
    <w:p w14:paraId="6A29CDB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11.5. Khả năng tích hợp</w:t>
      </w:r>
    </w:p>
    <w:p w14:paraId="646F8BD9">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e-SHOPPING phải kết nối được với:</w:t>
      </w:r>
    </w:p>
    <w:p w14:paraId="4069A944">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Hệ thống quản lý sản phẩm. </w:t>
      </w:r>
    </w:p>
    <w:p w14:paraId="13045FA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Dịch vụ thanh toán. </w:t>
      </w:r>
    </w:p>
    <w:p w14:paraId="5815563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Dịch vụ Email. </w:t>
      </w:r>
    </w:p>
    <w:p w14:paraId="2CB32EAA">
      <w:pPr>
        <w:rPr>
          <w:rFonts w:hint="default" w:cs="Times New Roman"/>
          <w:sz w:val="26"/>
          <w:szCs w:val="26"/>
          <w:lang w:val="vi-VN"/>
        </w:rPr>
      </w:pPr>
      <w:r>
        <w:rPr>
          <w:rFonts w:hint="default" w:cs="Times New Roman"/>
          <w:sz w:val="26"/>
          <w:szCs w:val="26"/>
          <w:lang w:val="vi-VN"/>
        </w:rPr>
        <w:t>Cơ sở dữ liệu</w:t>
      </w:r>
    </w:p>
    <w:p w14:paraId="64766CF6">
      <w:pPr>
        <w:rPr>
          <w:rFonts w:hint="default"/>
          <w:sz w:val="26"/>
          <w:szCs w:val="26"/>
          <w:lang w:val="vi-VN"/>
        </w:rPr>
      </w:pPr>
      <w:r>
        <w:rPr>
          <w:rFonts w:hint="default"/>
          <w:sz w:val="26"/>
          <w:szCs w:val="26"/>
          <w:lang w:val="vi-VN"/>
        </w:rPr>
        <w:t>KHACHHANG</w:t>
      </w:r>
    </w:p>
    <w:p w14:paraId="518FB7FC">
      <w:pPr>
        <w:rPr>
          <w:rFonts w:hint="default"/>
          <w:sz w:val="26"/>
          <w:szCs w:val="26"/>
          <w:lang w:val="vi-VN"/>
        </w:rPr>
      </w:pPr>
      <w:r>
        <w:rPr>
          <w:rFonts w:hint="default"/>
          <w:sz w:val="26"/>
          <w:szCs w:val="26"/>
          <w:lang w:val="vi-VN"/>
        </w:rPr>
        <w:t>SANPHAM</w:t>
      </w:r>
    </w:p>
    <w:p w14:paraId="364636BD">
      <w:pPr>
        <w:rPr>
          <w:rFonts w:hint="default"/>
          <w:sz w:val="26"/>
          <w:szCs w:val="26"/>
          <w:lang w:val="vi-VN"/>
        </w:rPr>
      </w:pPr>
      <w:r>
        <w:rPr>
          <w:rFonts w:hint="default"/>
          <w:sz w:val="26"/>
          <w:szCs w:val="26"/>
          <w:lang w:val="vi-VN"/>
        </w:rPr>
        <w:t>NHOMSANPHAM</w:t>
      </w:r>
    </w:p>
    <w:p w14:paraId="17BA9BB3">
      <w:pPr>
        <w:rPr>
          <w:rFonts w:hint="default"/>
          <w:sz w:val="26"/>
          <w:szCs w:val="26"/>
          <w:lang w:val="vi-VN"/>
        </w:rPr>
      </w:pPr>
      <w:r>
        <w:rPr>
          <w:rFonts w:hint="default"/>
          <w:sz w:val="26"/>
          <w:szCs w:val="26"/>
          <w:lang w:val="vi-VN"/>
        </w:rPr>
        <w:t>GIOHANG</w:t>
      </w:r>
    </w:p>
    <w:p w14:paraId="3F8DDEA6">
      <w:pPr>
        <w:rPr>
          <w:rFonts w:hint="default"/>
          <w:sz w:val="26"/>
          <w:szCs w:val="26"/>
          <w:lang w:val="vi-VN"/>
        </w:rPr>
      </w:pPr>
      <w:r>
        <w:rPr>
          <w:rFonts w:hint="default"/>
          <w:sz w:val="26"/>
          <w:szCs w:val="26"/>
          <w:lang w:val="vi-VN"/>
        </w:rPr>
        <w:t>CHITIETGIOHANG</w:t>
      </w:r>
    </w:p>
    <w:p w14:paraId="7F75C9D2">
      <w:pPr>
        <w:rPr>
          <w:rFonts w:hint="default"/>
          <w:sz w:val="26"/>
          <w:szCs w:val="26"/>
          <w:lang w:val="vi-VN"/>
        </w:rPr>
      </w:pPr>
      <w:r>
        <w:rPr>
          <w:rFonts w:hint="default"/>
          <w:sz w:val="26"/>
          <w:szCs w:val="26"/>
          <w:lang w:val="vi-VN"/>
        </w:rPr>
        <w:t>DONHANG</w:t>
      </w:r>
    </w:p>
    <w:p w14:paraId="45ADA2C9">
      <w:pPr>
        <w:rPr>
          <w:rFonts w:hint="default"/>
          <w:sz w:val="26"/>
          <w:szCs w:val="26"/>
          <w:lang w:val="vi-VN"/>
        </w:rPr>
      </w:pPr>
      <w:r>
        <w:rPr>
          <w:rFonts w:hint="default"/>
          <w:sz w:val="26"/>
          <w:szCs w:val="26"/>
          <w:lang w:val="vi-VN"/>
        </w:rPr>
        <w:t>CHITIETDONHANG</w:t>
      </w:r>
    </w:p>
    <w:p w14:paraId="55899FA4">
      <w:pPr>
        <w:rPr>
          <w:rFonts w:hint="default"/>
          <w:sz w:val="26"/>
          <w:szCs w:val="26"/>
          <w:lang w:val="vi-VN"/>
        </w:rPr>
      </w:pPr>
      <w:r>
        <w:rPr>
          <w:rFonts w:hint="default"/>
          <w:sz w:val="26"/>
          <w:szCs w:val="26"/>
          <w:lang w:val="vi-VN"/>
        </w:rPr>
        <w:t>NGUOINHAN</w:t>
      </w:r>
    </w:p>
    <w:p w14:paraId="167A2927">
      <w:pPr>
        <w:rPr>
          <w:rFonts w:hint="default"/>
          <w:sz w:val="26"/>
          <w:szCs w:val="26"/>
          <w:lang w:val="vi-VN"/>
        </w:rPr>
      </w:pPr>
      <w:r>
        <w:rPr>
          <w:rFonts w:hint="default"/>
          <w:sz w:val="26"/>
          <w:szCs w:val="26"/>
          <w:lang w:val="vi-VN"/>
        </w:rPr>
        <w:t>THANHTOAN</w:t>
      </w:r>
    </w:p>
    <w:p w14:paraId="33616B97">
      <w:pPr>
        <w:rPr>
          <w:rFonts w:hint="default"/>
          <w:sz w:val="26"/>
          <w:szCs w:val="26"/>
          <w:lang w:val="vi-VN"/>
        </w:rPr>
      </w:pPr>
      <w:r>
        <w:rPr>
          <w:rFonts w:hint="default"/>
          <w:sz w:val="26"/>
          <w:szCs w:val="26"/>
          <w:lang w:val="vi-VN"/>
        </w:rPr>
        <w:t>HINHTHUCGIAOHANG</w:t>
      </w:r>
    </w:p>
    <w:p w14:paraId="679D5295">
      <w:pPr>
        <w:rPr>
          <w:rFonts w:hint="default"/>
          <w:sz w:val="26"/>
          <w:szCs w:val="26"/>
          <w:lang w:val="vi-VN"/>
        </w:rPr>
      </w:pPr>
    </w:p>
    <w:p w14:paraId="6CDBE1F6">
      <w:pPr>
        <w:rPr>
          <w:rFonts w:hint="default"/>
          <w:sz w:val="26"/>
          <w:szCs w:val="26"/>
          <w:lang w:val="vi-VN"/>
        </w:rPr>
      </w:pPr>
    </w:p>
    <w:p w14:paraId="3C5FEC5A">
      <w:pPr>
        <w:rPr>
          <w:rFonts w:hint="default"/>
          <w:sz w:val="26"/>
          <w:szCs w:val="26"/>
          <w:lang w:val="vi-VN"/>
        </w:rPr>
      </w:pPr>
    </w:p>
    <w:p w14:paraId="0BB526DB">
      <w:pPr>
        <w:rPr>
          <w:rFonts w:hint="default"/>
          <w:sz w:val="26"/>
          <w:szCs w:val="26"/>
          <w:lang w:val="vi-VN"/>
        </w:rPr>
      </w:pPr>
    </w:p>
    <w:p w14:paraId="37933D5F">
      <w:pPr>
        <w:rPr>
          <w:rFonts w:hint="default"/>
          <w:sz w:val="26"/>
          <w:szCs w:val="26"/>
          <w:lang w:val="vi-VN"/>
        </w:rPr>
      </w:pPr>
    </w:p>
    <w:p w14:paraId="026F3DCB">
      <w:pPr>
        <w:rPr>
          <w:rFonts w:hint="default"/>
          <w:sz w:val="26"/>
          <w:szCs w:val="26"/>
          <w:lang w:val="vi-VN"/>
        </w:rPr>
      </w:pPr>
    </w:p>
    <w:p w14:paraId="75D724EB">
      <w:pPr>
        <w:rPr>
          <w:rFonts w:hint="default"/>
          <w:sz w:val="26"/>
          <w:szCs w:val="26"/>
          <w:lang w:val="vi-VN"/>
        </w:rPr>
      </w:pPr>
    </w:p>
    <w:p w14:paraId="6932ADF2">
      <w:pPr>
        <w:keepNext w:val="0"/>
        <w:keepLines w:val="0"/>
        <w:widowControl/>
        <w:suppressLineNumbers w:val="0"/>
        <w:jc w:val="left"/>
      </w:pPr>
      <w:r>
        <w:rPr>
          <w:rFonts w:ascii="SimSun" w:hAnsi="SimSun" w:eastAsia="SimSun" w:cs="SimSun"/>
          <w:color w:val="auto"/>
          <w:kern w:val="0"/>
          <w:sz w:val="24"/>
          <w:szCs w:val="24"/>
          <w:lang w:val="en-US" w:eastAsia="zh-CN" w:bidi="ar"/>
        </w:rPr>
        <w:drawing>
          <wp:inline distT="0" distB="0" distL="114300" distR="114300">
            <wp:extent cx="5583555" cy="393827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583555" cy="3938270"/>
                    </a:xfrm>
                    <a:prstGeom prst="rect">
                      <a:avLst/>
                    </a:prstGeom>
                    <a:noFill/>
                    <a:ln w="9525">
                      <a:noFill/>
                    </a:ln>
                  </pic:spPr>
                </pic:pic>
              </a:graphicData>
            </a:graphic>
          </wp:inline>
        </w:drawing>
      </w:r>
    </w:p>
    <w:p w14:paraId="5D82AE77">
      <w:pPr>
        <w:rPr>
          <w:rFonts w:hint="default"/>
          <w:sz w:val="26"/>
          <w:szCs w:val="26"/>
          <w:lang w:val="vi-VN"/>
        </w:rPr>
      </w:pPr>
    </w:p>
    <w:p w14:paraId="5EFF9CFF">
      <w:pPr>
        <w:rPr>
          <w:rFonts w:hint="default"/>
          <w:sz w:val="26"/>
          <w:szCs w:val="26"/>
          <w:lang w:val="vi-VN"/>
        </w:rPr>
      </w:pPr>
    </w:p>
    <w:p w14:paraId="10721576">
      <w:pPr>
        <w:rPr>
          <w:rFonts w:hint="default"/>
          <w:sz w:val="26"/>
          <w:szCs w:val="26"/>
          <w:lang w:val="vi-VN"/>
        </w:rPr>
      </w:pPr>
    </w:p>
    <w:p w14:paraId="3F77CBBC">
      <w:pPr>
        <w:rPr>
          <w:rFonts w:hint="default"/>
          <w:sz w:val="26"/>
          <w:szCs w:val="26"/>
          <w:lang w:val="vi-VN"/>
        </w:rPr>
      </w:pPr>
      <w:r>
        <w:rPr>
          <w:rFonts w:hint="default"/>
          <w:sz w:val="26"/>
          <w:szCs w:val="26"/>
          <w:lang w:val="vi-VN"/>
        </w:rPr>
        <w:t>UC01</w:t>
      </w:r>
    </w:p>
    <w:p w14:paraId="77FF5AE6">
      <w:pPr>
        <w:keepNext w:val="0"/>
        <w:keepLines w:val="0"/>
        <w:widowControl/>
        <w:suppressLineNumbers w:val="0"/>
        <w:jc w:val="left"/>
      </w:pPr>
      <w:r>
        <w:rPr>
          <w:rFonts w:ascii="SimSun" w:hAnsi="SimSun" w:eastAsia="SimSun" w:cs="SimSun"/>
          <w:color w:val="auto"/>
          <w:kern w:val="0"/>
          <w:sz w:val="24"/>
          <w:szCs w:val="24"/>
          <w:lang w:val="en-US" w:eastAsia="zh-CN" w:bidi="ar"/>
        </w:rPr>
        <w:drawing>
          <wp:inline distT="0" distB="0" distL="114300" distR="114300">
            <wp:extent cx="6348730" cy="2116455"/>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348730" cy="2116455"/>
                    </a:xfrm>
                    <a:prstGeom prst="rect">
                      <a:avLst/>
                    </a:prstGeom>
                    <a:noFill/>
                    <a:ln w="9525">
                      <a:noFill/>
                    </a:ln>
                  </pic:spPr>
                </pic:pic>
              </a:graphicData>
            </a:graphic>
          </wp:inline>
        </w:drawing>
      </w:r>
    </w:p>
    <w:p w14:paraId="2B27A11E">
      <w:pPr>
        <w:rPr>
          <w:rFonts w:hint="default"/>
          <w:sz w:val="26"/>
          <w:szCs w:val="26"/>
          <w:lang w:val="vi-VN"/>
        </w:rPr>
      </w:pPr>
    </w:p>
    <w:p w14:paraId="092F8AA5">
      <w:pPr>
        <w:rPr>
          <w:rFonts w:hint="default"/>
          <w:sz w:val="26"/>
          <w:szCs w:val="26"/>
          <w:lang w:val="vi-VN"/>
        </w:rPr>
      </w:pPr>
    </w:p>
    <w:p w14:paraId="1C886DBF">
      <w:pPr>
        <w:rPr>
          <w:rFonts w:hint="default"/>
          <w:sz w:val="26"/>
          <w:szCs w:val="26"/>
          <w:lang w:val="vi-VN"/>
        </w:rPr>
      </w:pPr>
    </w:p>
    <w:p w14:paraId="498E8D7B">
      <w:pPr>
        <w:rPr>
          <w:rFonts w:hint="default"/>
          <w:sz w:val="26"/>
          <w:szCs w:val="26"/>
          <w:lang w:val="vi-VN"/>
        </w:rPr>
      </w:pPr>
    </w:p>
    <w:p w14:paraId="1753BCE5">
      <w:pPr>
        <w:rPr>
          <w:rFonts w:hint="default"/>
          <w:sz w:val="26"/>
          <w:szCs w:val="26"/>
          <w:lang w:val="vi-VN"/>
        </w:rPr>
      </w:pPr>
    </w:p>
    <w:p w14:paraId="4E1428D7">
      <w:pPr>
        <w:rPr>
          <w:rFonts w:hint="default"/>
          <w:sz w:val="26"/>
          <w:szCs w:val="26"/>
          <w:lang w:val="vi-VN"/>
        </w:rPr>
      </w:pPr>
    </w:p>
    <w:p w14:paraId="31CB3F60">
      <w:pPr>
        <w:rPr>
          <w:rFonts w:hint="default"/>
          <w:sz w:val="26"/>
          <w:szCs w:val="26"/>
          <w:lang w:val="vi-VN"/>
        </w:rPr>
      </w:pPr>
    </w:p>
    <w:p w14:paraId="341128DE">
      <w:pPr>
        <w:rPr>
          <w:rFonts w:hint="default"/>
          <w:sz w:val="26"/>
          <w:szCs w:val="26"/>
          <w:lang w:val="vi-VN"/>
        </w:rPr>
      </w:pPr>
    </w:p>
    <w:p w14:paraId="45909757">
      <w:pPr>
        <w:rPr>
          <w:rFonts w:hint="default"/>
          <w:sz w:val="26"/>
          <w:szCs w:val="26"/>
          <w:lang w:val="vi-VN"/>
        </w:rPr>
      </w:pPr>
    </w:p>
    <w:p w14:paraId="52D49948">
      <w:pPr>
        <w:rPr>
          <w:rFonts w:hint="default"/>
          <w:sz w:val="26"/>
          <w:szCs w:val="26"/>
          <w:lang w:val="vi-VN"/>
        </w:rPr>
      </w:pPr>
    </w:p>
    <w:p w14:paraId="637F66AE">
      <w:pPr>
        <w:rPr>
          <w:rFonts w:hint="default"/>
          <w:sz w:val="26"/>
          <w:szCs w:val="26"/>
          <w:lang w:val="vi-VN"/>
        </w:rPr>
      </w:pPr>
      <w:r>
        <w:rPr>
          <w:rFonts w:hint="default"/>
          <w:sz w:val="26"/>
          <w:szCs w:val="26"/>
          <w:lang w:val="vi-VN"/>
        </w:rPr>
        <w:t>UC02</w:t>
      </w:r>
    </w:p>
    <w:p w14:paraId="77D20146">
      <w:pPr>
        <w:keepNext w:val="0"/>
        <w:keepLines w:val="0"/>
        <w:widowControl/>
        <w:suppressLineNumbers w:val="0"/>
        <w:jc w:val="left"/>
      </w:pPr>
      <w:r>
        <w:rPr>
          <w:rFonts w:ascii="SimSun" w:hAnsi="SimSun" w:eastAsia="SimSun" w:cs="SimSun"/>
          <w:color w:val="auto"/>
          <w:kern w:val="0"/>
          <w:sz w:val="24"/>
          <w:szCs w:val="24"/>
          <w:lang w:val="en-US" w:eastAsia="zh-CN" w:bidi="ar"/>
        </w:rPr>
        <w:drawing>
          <wp:inline distT="0" distB="0" distL="114300" distR="114300">
            <wp:extent cx="6200140" cy="276098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6200140" cy="2760980"/>
                    </a:xfrm>
                    <a:prstGeom prst="rect">
                      <a:avLst/>
                    </a:prstGeom>
                    <a:noFill/>
                    <a:ln w="9525">
                      <a:noFill/>
                    </a:ln>
                  </pic:spPr>
                </pic:pic>
              </a:graphicData>
            </a:graphic>
          </wp:inline>
        </w:drawing>
      </w:r>
    </w:p>
    <w:p w14:paraId="7EDBE10D">
      <w:pPr>
        <w:rPr>
          <w:rFonts w:hint="default"/>
          <w:sz w:val="26"/>
          <w:szCs w:val="26"/>
          <w:lang w:val="vi-VN"/>
        </w:rPr>
      </w:pPr>
    </w:p>
    <w:p w14:paraId="02F0B1D6">
      <w:pPr>
        <w:rPr>
          <w:rFonts w:hint="default"/>
          <w:sz w:val="26"/>
          <w:szCs w:val="26"/>
          <w:lang w:val="vi-VN"/>
        </w:rPr>
      </w:pPr>
    </w:p>
    <w:p w14:paraId="7FE36D8D">
      <w:pPr>
        <w:rPr>
          <w:rFonts w:hint="default"/>
          <w:sz w:val="26"/>
          <w:szCs w:val="26"/>
          <w:lang w:val="vi-VN"/>
        </w:rPr>
      </w:pPr>
    </w:p>
    <w:p w14:paraId="472524FF">
      <w:pPr>
        <w:rPr>
          <w:rFonts w:hint="default"/>
          <w:sz w:val="26"/>
          <w:szCs w:val="26"/>
          <w:lang w:val="vi-VN"/>
        </w:rPr>
      </w:pPr>
    </w:p>
    <w:p w14:paraId="0EC4850C">
      <w:pPr>
        <w:rPr>
          <w:rFonts w:hint="default"/>
          <w:sz w:val="26"/>
          <w:szCs w:val="26"/>
          <w:lang w:val="vi-VN"/>
        </w:rPr>
      </w:pPr>
    </w:p>
    <w:p w14:paraId="1DEC4074">
      <w:pPr>
        <w:rPr>
          <w:rFonts w:hint="default"/>
          <w:sz w:val="26"/>
          <w:szCs w:val="26"/>
          <w:lang w:val="vi-VN"/>
        </w:rPr>
      </w:pPr>
    </w:p>
    <w:p w14:paraId="656BB11F">
      <w:pPr>
        <w:rPr>
          <w:rFonts w:hint="default"/>
          <w:sz w:val="26"/>
          <w:szCs w:val="26"/>
          <w:lang w:val="vi-VN"/>
        </w:rPr>
      </w:pPr>
    </w:p>
    <w:p w14:paraId="4A93D602">
      <w:pPr>
        <w:rPr>
          <w:rFonts w:hint="default"/>
          <w:sz w:val="26"/>
          <w:szCs w:val="26"/>
          <w:lang w:val="vi-VN"/>
        </w:rPr>
      </w:pPr>
    </w:p>
    <w:p w14:paraId="2C7425C8">
      <w:pPr>
        <w:rPr>
          <w:rFonts w:hint="default"/>
          <w:sz w:val="26"/>
          <w:szCs w:val="26"/>
          <w:lang w:val="vi-VN"/>
        </w:rPr>
      </w:pPr>
    </w:p>
    <w:p w14:paraId="259FE8A6">
      <w:pPr>
        <w:rPr>
          <w:rFonts w:hint="default"/>
          <w:sz w:val="26"/>
          <w:szCs w:val="26"/>
          <w:lang w:val="vi-VN"/>
        </w:rPr>
      </w:pPr>
    </w:p>
    <w:p w14:paraId="6A84980C">
      <w:pPr>
        <w:rPr>
          <w:rFonts w:hint="default"/>
          <w:sz w:val="26"/>
          <w:szCs w:val="26"/>
          <w:lang w:val="vi-VN"/>
        </w:rPr>
      </w:pPr>
    </w:p>
    <w:p w14:paraId="01DEC6B8">
      <w:pPr>
        <w:rPr>
          <w:rFonts w:hint="default"/>
          <w:sz w:val="26"/>
          <w:szCs w:val="26"/>
          <w:lang w:val="vi-VN"/>
        </w:rPr>
      </w:pPr>
    </w:p>
    <w:p w14:paraId="5A1968DA">
      <w:pPr>
        <w:rPr>
          <w:rFonts w:hint="default"/>
          <w:sz w:val="26"/>
          <w:szCs w:val="26"/>
          <w:lang w:val="vi-VN"/>
        </w:rPr>
      </w:pPr>
    </w:p>
    <w:p w14:paraId="4F1A64CD">
      <w:pPr>
        <w:rPr>
          <w:rFonts w:hint="default"/>
          <w:sz w:val="26"/>
          <w:szCs w:val="26"/>
          <w:lang w:val="vi-VN"/>
        </w:rPr>
      </w:pPr>
    </w:p>
    <w:p w14:paraId="46990381">
      <w:pPr>
        <w:rPr>
          <w:rFonts w:hint="default"/>
          <w:sz w:val="26"/>
          <w:szCs w:val="26"/>
          <w:lang w:val="vi-VN"/>
        </w:rPr>
      </w:pPr>
    </w:p>
    <w:p w14:paraId="58B42713">
      <w:pPr>
        <w:rPr>
          <w:rFonts w:hint="default"/>
          <w:sz w:val="26"/>
          <w:szCs w:val="26"/>
          <w:lang w:val="vi-VN"/>
        </w:rPr>
      </w:pPr>
    </w:p>
    <w:p w14:paraId="7C4F5DFC">
      <w:pPr>
        <w:rPr>
          <w:rFonts w:hint="default"/>
          <w:sz w:val="26"/>
          <w:szCs w:val="26"/>
          <w:lang w:val="vi-VN"/>
        </w:rPr>
      </w:pPr>
    </w:p>
    <w:p w14:paraId="7CC389FD">
      <w:pPr>
        <w:rPr>
          <w:rFonts w:hint="default"/>
          <w:sz w:val="26"/>
          <w:szCs w:val="26"/>
          <w:lang w:val="vi-VN"/>
        </w:rPr>
      </w:pPr>
    </w:p>
    <w:p w14:paraId="69F0EC00">
      <w:pPr>
        <w:rPr>
          <w:rFonts w:hint="default"/>
          <w:sz w:val="26"/>
          <w:szCs w:val="26"/>
          <w:lang w:val="vi-VN"/>
        </w:rPr>
      </w:pPr>
    </w:p>
    <w:p w14:paraId="5E4BED55">
      <w:pPr>
        <w:rPr>
          <w:rFonts w:hint="default"/>
          <w:sz w:val="26"/>
          <w:szCs w:val="26"/>
          <w:lang w:val="vi-VN"/>
        </w:rPr>
      </w:pPr>
    </w:p>
    <w:p w14:paraId="1A58FED0">
      <w:pPr>
        <w:rPr>
          <w:rFonts w:hint="default"/>
          <w:sz w:val="26"/>
          <w:szCs w:val="26"/>
          <w:lang w:val="vi-VN"/>
        </w:rPr>
      </w:pPr>
    </w:p>
    <w:p w14:paraId="57072EC2">
      <w:pPr>
        <w:rPr>
          <w:rFonts w:hint="default"/>
          <w:sz w:val="26"/>
          <w:szCs w:val="26"/>
          <w:lang w:val="vi-VN"/>
        </w:rPr>
      </w:pPr>
    </w:p>
    <w:p w14:paraId="17922588">
      <w:pPr>
        <w:rPr>
          <w:rFonts w:hint="default"/>
          <w:sz w:val="26"/>
          <w:szCs w:val="26"/>
          <w:lang w:val="vi-VN"/>
        </w:rPr>
      </w:pPr>
    </w:p>
    <w:p w14:paraId="691157E7">
      <w:pPr>
        <w:rPr>
          <w:rFonts w:hint="default"/>
          <w:sz w:val="26"/>
          <w:szCs w:val="26"/>
          <w:lang w:val="vi-VN"/>
        </w:rPr>
      </w:pPr>
    </w:p>
    <w:p w14:paraId="40C43C22">
      <w:pPr>
        <w:rPr>
          <w:rFonts w:hint="default"/>
          <w:sz w:val="26"/>
          <w:szCs w:val="26"/>
          <w:lang w:val="vi-VN"/>
        </w:rPr>
      </w:pPr>
    </w:p>
    <w:p w14:paraId="7CDEFBD6">
      <w:pPr>
        <w:rPr>
          <w:rFonts w:hint="default"/>
          <w:sz w:val="26"/>
          <w:szCs w:val="26"/>
          <w:lang w:val="vi-VN"/>
        </w:rPr>
      </w:pPr>
    </w:p>
    <w:p w14:paraId="69560ED5">
      <w:pPr>
        <w:rPr>
          <w:rFonts w:hint="default"/>
          <w:sz w:val="26"/>
          <w:szCs w:val="26"/>
          <w:lang w:val="vi-VN"/>
        </w:rPr>
      </w:pPr>
    </w:p>
    <w:p w14:paraId="4BEE4521">
      <w:pPr>
        <w:rPr>
          <w:rFonts w:hint="default"/>
          <w:sz w:val="26"/>
          <w:szCs w:val="26"/>
          <w:lang w:val="vi-VN"/>
        </w:rPr>
      </w:pPr>
    </w:p>
    <w:p w14:paraId="6DCB977E">
      <w:pPr>
        <w:rPr>
          <w:rFonts w:hint="default"/>
          <w:sz w:val="26"/>
          <w:szCs w:val="26"/>
          <w:lang w:val="vi-VN"/>
        </w:rPr>
      </w:pPr>
    </w:p>
    <w:p w14:paraId="4A1BB1A5">
      <w:pPr>
        <w:rPr>
          <w:rFonts w:hint="default"/>
          <w:sz w:val="26"/>
          <w:szCs w:val="26"/>
          <w:lang w:val="vi-VN"/>
        </w:rPr>
      </w:pPr>
    </w:p>
    <w:p w14:paraId="1CAD8CAA">
      <w:pPr>
        <w:rPr>
          <w:rFonts w:hint="default"/>
          <w:sz w:val="26"/>
          <w:szCs w:val="26"/>
          <w:lang w:val="vi-VN"/>
        </w:rPr>
      </w:pPr>
    </w:p>
    <w:p w14:paraId="3FA0FB3B">
      <w:pPr>
        <w:rPr>
          <w:rFonts w:hint="default"/>
          <w:sz w:val="26"/>
          <w:szCs w:val="26"/>
          <w:lang w:val="vi-VN"/>
        </w:rPr>
      </w:pPr>
      <w:r>
        <w:rPr>
          <w:rFonts w:hint="default"/>
          <w:sz w:val="26"/>
          <w:szCs w:val="26"/>
          <w:lang w:val="vi-VN"/>
        </w:rPr>
        <w:t>Sơ đồ trạng thái tổng quát</w:t>
      </w:r>
    </w:p>
    <w:p w14:paraId="63154205">
      <w:pPr>
        <w:keepNext w:val="0"/>
        <w:keepLines w:val="0"/>
        <w:widowControl/>
        <w:suppressLineNumbers w:val="0"/>
        <w:jc w:val="left"/>
      </w:pPr>
      <w:r>
        <w:rPr>
          <w:rFonts w:ascii="SimSun" w:hAnsi="SimSun" w:eastAsia="SimSun" w:cs="SimSun"/>
          <w:color w:val="auto"/>
          <w:kern w:val="0"/>
          <w:sz w:val="24"/>
          <w:szCs w:val="24"/>
          <w:lang w:val="en-US" w:eastAsia="zh-CN" w:bidi="ar"/>
        </w:rPr>
        <w:drawing>
          <wp:inline distT="0" distB="0" distL="114300" distR="114300">
            <wp:extent cx="2872740" cy="814959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2872740" cy="8149590"/>
                    </a:xfrm>
                    <a:prstGeom prst="rect">
                      <a:avLst/>
                    </a:prstGeom>
                    <a:noFill/>
                    <a:ln w="9525">
                      <a:noFill/>
                    </a:ln>
                  </pic:spPr>
                </pic:pic>
              </a:graphicData>
            </a:graphic>
          </wp:inline>
        </w:drawing>
      </w:r>
    </w:p>
    <w:p w14:paraId="72133E25">
      <w:pPr>
        <w:keepNext w:val="0"/>
        <w:keepLines w:val="0"/>
        <w:widowControl/>
        <w:suppressLineNumbers w:val="0"/>
        <w:jc w:val="left"/>
      </w:pPr>
    </w:p>
    <w:p w14:paraId="2C5CCE3A">
      <w:pPr>
        <w:rPr>
          <w:rFonts w:hint="default"/>
          <w:sz w:val="26"/>
          <w:szCs w:val="26"/>
          <w:lang w:val="vi-VN"/>
        </w:rPr>
      </w:pPr>
      <w:r>
        <w:rPr>
          <w:rFonts w:hint="default"/>
          <w:sz w:val="26"/>
          <w:szCs w:val="26"/>
          <w:lang w:val="vi-VN"/>
        </w:rPr>
        <w:br w:type="textWrapping"/>
      </w:r>
      <w:r>
        <w:rPr>
          <w:rFonts w:hint="default"/>
          <w:sz w:val="26"/>
          <w:szCs w:val="26"/>
          <w:lang w:val="vi-VN"/>
        </w:rPr>
        <w:t>Sơ đồ tuần tự</w:t>
      </w:r>
    </w:p>
    <w:p w14:paraId="64B7564F">
      <w:pPr>
        <w:rPr>
          <w:rFonts w:hint="default"/>
          <w:sz w:val="26"/>
          <w:szCs w:val="26"/>
          <w:lang w:val="vi-VN"/>
        </w:rPr>
      </w:pPr>
      <w:r>
        <w:rPr>
          <w:rFonts w:hint="default"/>
          <w:sz w:val="26"/>
          <w:szCs w:val="26"/>
          <w:lang w:val="vi-VN"/>
        </w:rPr>
        <w:t>Sơ đồ tuần tự của usecase 01</w:t>
      </w:r>
    </w:p>
    <w:p w14:paraId="0870B1A8">
      <w:pPr>
        <w:keepNext w:val="0"/>
        <w:keepLines w:val="0"/>
        <w:widowControl/>
        <w:suppressLineNumbers w:val="0"/>
        <w:jc w:val="left"/>
        <w:rPr>
          <w:rFonts w:ascii="SimSun" w:hAnsi="SimSun" w:eastAsia="SimSun" w:cs="SimSun"/>
          <w:color w:val="auto"/>
          <w:kern w:val="0"/>
          <w:sz w:val="24"/>
          <w:szCs w:val="24"/>
          <w:lang w:val="en-US" w:eastAsia="zh-CN" w:bidi="ar"/>
        </w:rPr>
      </w:pPr>
      <w:r>
        <w:rPr>
          <w:rFonts w:ascii="SimSun" w:hAnsi="SimSun" w:eastAsia="SimSun" w:cs="SimSun"/>
          <w:color w:val="auto"/>
          <w:kern w:val="0"/>
          <w:sz w:val="24"/>
          <w:szCs w:val="24"/>
          <w:lang w:val="en-US" w:eastAsia="zh-CN" w:bidi="ar"/>
        </w:rPr>
        <w:drawing>
          <wp:inline distT="0" distB="0" distL="114300" distR="114300">
            <wp:extent cx="5795645" cy="277876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8"/>
                    <a:stretch>
                      <a:fillRect/>
                    </a:stretch>
                  </pic:blipFill>
                  <pic:spPr>
                    <a:xfrm>
                      <a:off x="0" y="0"/>
                      <a:ext cx="5795645" cy="2778760"/>
                    </a:xfrm>
                    <a:prstGeom prst="rect">
                      <a:avLst/>
                    </a:prstGeom>
                    <a:noFill/>
                    <a:ln w="9525">
                      <a:noFill/>
                    </a:ln>
                  </pic:spPr>
                </pic:pic>
              </a:graphicData>
            </a:graphic>
          </wp:inline>
        </w:drawing>
      </w:r>
    </w:p>
    <w:p w14:paraId="26DCEDD1">
      <w:pPr>
        <w:keepNext w:val="0"/>
        <w:keepLines w:val="0"/>
        <w:widowControl/>
        <w:suppressLineNumbers w:val="0"/>
        <w:jc w:val="left"/>
        <w:rPr>
          <w:rFonts w:ascii="SimSun" w:hAnsi="SimSun" w:eastAsia="SimSun" w:cs="SimSun"/>
          <w:color w:val="auto"/>
          <w:kern w:val="0"/>
          <w:sz w:val="24"/>
          <w:szCs w:val="24"/>
          <w:lang w:val="en-US" w:eastAsia="zh-CN" w:bidi="ar"/>
        </w:rPr>
      </w:pPr>
    </w:p>
    <w:p w14:paraId="5D930114">
      <w:pPr>
        <w:rPr>
          <w:rFonts w:hint="default"/>
          <w:sz w:val="26"/>
          <w:szCs w:val="26"/>
          <w:lang w:val="vi-VN"/>
        </w:rPr>
      </w:pPr>
      <w:r>
        <w:rPr>
          <w:rFonts w:hint="default"/>
          <w:sz w:val="26"/>
          <w:szCs w:val="26"/>
          <w:lang w:val="vi-VN"/>
        </w:rPr>
        <w:t>Sơ đồ tuần tự của usecase 02</w:t>
      </w:r>
    </w:p>
    <w:p w14:paraId="14D3D408">
      <w:pPr>
        <w:keepNext w:val="0"/>
        <w:keepLines w:val="0"/>
        <w:widowControl/>
        <w:suppressLineNumbers w:val="0"/>
        <w:jc w:val="left"/>
      </w:pPr>
      <w:r>
        <w:rPr>
          <w:rFonts w:ascii="SimSun" w:hAnsi="SimSun" w:eastAsia="SimSun" w:cs="SimSun"/>
          <w:color w:val="auto"/>
          <w:kern w:val="0"/>
          <w:sz w:val="24"/>
          <w:szCs w:val="24"/>
          <w:lang w:val="en-US" w:eastAsia="zh-CN" w:bidi="ar"/>
        </w:rPr>
        <w:drawing>
          <wp:inline distT="0" distB="0" distL="114300" distR="114300">
            <wp:extent cx="5919470" cy="3025775"/>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9"/>
                    <a:stretch>
                      <a:fillRect/>
                    </a:stretch>
                  </pic:blipFill>
                  <pic:spPr>
                    <a:xfrm>
                      <a:off x="0" y="0"/>
                      <a:ext cx="5919470" cy="3025775"/>
                    </a:xfrm>
                    <a:prstGeom prst="rect">
                      <a:avLst/>
                    </a:prstGeom>
                    <a:noFill/>
                    <a:ln w="9525">
                      <a:noFill/>
                    </a:ln>
                  </pic:spPr>
                </pic:pic>
              </a:graphicData>
            </a:graphic>
          </wp:inline>
        </w:drawing>
      </w:r>
    </w:p>
    <w:p w14:paraId="4C420D64">
      <w:pPr>
        <w:rPr>
          <w:rFonts w:hint="default"/>
          <w:sz w:val="26"/>
          <w:szCs w:val="26"/>
          <w:lang w:val="vi-VN"/>
        </w:rPr>
      </w:pPr>
    </w:p>
    <w:p w14:paraId="40E7413E">
      <w:pPr>
        <w:rPr>
          <w:rFonts w:hint="default"/>
          <w:sz w:val="26"/>
          <w:szCs w:val="26"/>
          <w:lang w:val="vi-VN"/>
        </w:rPr>
      </w:pPr>
    </w:p>
    <w:p w14:paraId="483E538C">
      <w:pPr>
        <w:rPr>
          <w:rFonts w:hint="default"/>
          <w:sz w:val="26"/>
          <w:szCs w:val="26"/>
          <w:lang w:val="vi-VN"/>
        </w:rPr>
      </w:pPr>
    </w:p>
    <w:p w14:paraId="2549D926">
      <w:pPr>
        <w:rPr>
          <w:rFonts w:hint="default"/>
          <w:sz w:val="26"/>
          <w:szCs w:val="26"/>
          <w:lang w:val="vi-VN"/>
        </w:rPr>
      </w:pPr>
    </w:p>
    <w:p w14:paraId="2BD2FA9E">
      <w:pPr>
        <w:rPr>
          <w:rFonts w:hint="default"/>
          <w:sz w:val="26"/>
          <w:szCs w:val="26"/>
          <w:lang w:val="vi-VN"/>
        </w:rPr>
      </w:pPr>
    </w:p>
    <w:p w14:paraId="37746D59">
      <w:pPr>
        <w:rPr>
          <w:rFonts w:hint="default"/>
          <w:sz w:val="26"/>
          <w:szCs w:val="26"/>
          <w:lang w:val="vi-VN"/>
        </w:rPr>
      </w:pPr>
    </w:p>
    <w:p w14:paraId="2BFDBC4C">
      <w:pPr>
        <w:rPr>
          <w:rFonts w:hint="default"/>
          <w:sz w:val="26"/>
          <w:szCs w:val="26"/>
          <w:lang w:val="vi-VN"/>
        </w:rPr>
      </w:pPr>
    </w:p>
    <w:p w14:paraId="301246D1">
      <w:pPr>
        <w:rPr>
          <w:rFonts w:hint="default"/>
          <w:sz w:val="26"/>
          <w:szCs w:val="26"/>
          <w:lang w:val="vi-VN"/>
        </w:rPr>
      </w:pPr>
    </w:p>
    <w:p w14:paraId="5742BE93">
      <w:pPr>
        <w:rPr>
          <w:rFonts w:hint="default"/>
          <w:sz w:val="26"/>
          <w:szCs w:val="26"/>
          <w:lang w:val="vi-VN"/>
        </w:rPr>
      </w:pPr>
    </w:p>
    <w:p w14:paraId="35708B7A">
      <w:pPr>
        <w:rPr>
          <w:rFonts w:hint="default"/>
          <w:sz w:val="26"/>
          <w:szCs w:val="26"/>
          <w:lang w:val="vi-VN"/>
        </w:rPr>
      </w:pPr>
    </w:p>
    <w:p w14:paraId="3F76BE2B">
      <w:pPr>
        <w:rPr>
          <w:rFonts w:hint="default"/>
          <w:sz w:val="26"/>
          <w:szCs w:val="26"/>
          <w:lang w:val="vi-VN"/>
        </w:rPr>
      </w:pPr>
    </w:p>
    <w:p w14:paraId="355BD3A0">
      <w:pPr>
        <w:rPr>
          <w:rFonts w:hint="default"/>
          <w:sz w:val="26"/>
          <w:szCs w:val="26"/>
          <w:lang w:val="vi-VN"/>
        </w:rPr>
      </w:pPr>
      <w:r>
        <w:rPr>
          <w:rFonts w:hint="default"/>
          <w:sz w:val="26"/>
          <w:szCs w:val="26"/>
          <w:lang w:val="vi-VN"/>
        </w:rPr>
        <w:t>Thiết kế cơ sở dữ liệu</w:t>
      </w:r>
    </w:p>
    <w:p w14:paraId="0BE6E080">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DATABASE</w:t>
      </w:r>
      <w:r>
        <w:rPr>
          <w:rFonts w:hint="default" w:ascii="Consolas" w:hAnsi="Consolas" w:eastAsia="Consolas"/>
          <w:color w:val="000000"/>
          <w:sz w:val="19"/>
          <w:szCs w:val="24"/>
        </w:rPr>
        <w:t xml:space="preserve"> eSHOPPING_DB</w:t>
      </w:r>
      <w:r>
        <w:rPr>
          <w:rFonts w:hint="default" w:ascii="Consolas" w:hAnsi="Consolas" w:eastAsia="Consolas"/>
          <w:color w:val="808080"/>
          <w:sz w:val="19"/>
          <w:szCs w:val="24"/>
        </w:rPr>
        <w:t>;</w:t>
      </w:r>
    </w:p>
    <w:p w14:paraId="6A20C65B">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GO</w:t>
      </w:r>
    </w:p>
    <w:p w14:paraId="3BDA966E">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-- 1. Nếu CSDL đã tồn tại, ngắt mọi kết nối dở dang và xóa để làm sạch</w:t>
      </w:r>
    </w:p>
    <w:p w14:paraId="7ED7C395">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IF</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EXISTS</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FF"/>
          <w:sz w:val="19"/>
          <w:szCs w:val="24"/>
        </w:rPr>
        <w:t>SELECT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name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FROM</w:t>
      </w:r>
      <w:r>
        <w:rPr>
          <w:rFonts w:hint="default" w:ascii="Consolas" w:hAnsi="Consolas" w:eastAsia="Consolas"/>
          <w:color w:val="000000"/>
          <w:sz w:val="19"/>
          <w:szCs w:val="24"/>
        </w:rPr>
        <w:t xml:space="preserve"> </w:t>
      </w:r>
      <w:r>
        <w:rPr>
          <w:rFonts w:hint="default" w:ascii="Consolas" w:hAnsi="Consolas" w:eastAsia="Consolas"/>
          <w:color w:val="00FF00"/>
          <w:sz w:val="19"/>
          <w:szCs w:val="24"/>
        </w:rPr>
        <w:t>sys</w:t>
      </w:r>
      <w:r>
        <w:rPr>
          <w:rFonts w:hint="default" w:ascii="Consolas" w:hAnsi="Consolas" w:eastAsia="Consolas"/>
          <w:color w:val="808080"/>
          <w:sz w:val="19"/>
          <w:szCs w:val="24"/>
        </w:rPr>
        <w:t>.</w:t>
      </w:r>
      <w:r>
        <w:rPr>
          <w:rFonts w:hint="default" w:ascii="Consolas" w:hAnsi="Consolas" w:eastAsia="Consolas"/>
          <w:color w:val="00FF00"/>
          <w:sz w:val="19"/>
          <w:szCs w:val="24"/>
        </w:rPr>
        <w:t>databases</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WHERE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name</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N'eSHOPPING_DB'</w:t>
      </w:r>
      <w:r>
        <w:rPr>
          <w:rFonts w:hint="default" w:ascii="Consolas" w:hAnsi="Consolas" w:eastAsia="Consolas"/>
          <w:color w:val="808080"/>
          <w:sz w:val="19"/>
          <w:szCs w:val="24"/>
        </w:rPr>
        <w:t>)</w:t>
      </w:r>
    </w:p>
    <w:p w14:paraId="4431C18C">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BEGIN</w:t>
      </w:r>
    </w:p>
    <w:p w14:paraId="2936E6D5">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ALTER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DATABASE</w:t>
      </w:r>
      <w:r>
        <w:rPr>
          <w:rFonts w:hint="default" w:ascii="Consolas" w:hAnsi="Consolas" w:eastAsia="Consolas"/>
          <w:color w:val="000000"/>
          <w:sz w:val="19"/>
          <w:szCs w:val="24"/>
        </w:rPr>
        <w:t xml:space="preserve"> eSHOPPING_DB </w:t>
      </w:r>
      <w:r>
        <w:rPr>
          <w:rFonts w:hint="default" w:ascii="Consolas" w:hAnsi="Consolas" w:eastAsia="Consolas"/>
          <w:color w:val="0000FF"/>
          <w:sz w:val="19"/>
          <w:szCs w:val="24"/>
        </w:rPr>
        <w:t>SET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SINGLE_USER</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WITH</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ROLLBACK</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IMMEDIATE</w:t>
      </w:r>
      <w:r>
        <w:rPr>
          <w:rFonts w:hint="default" w:ascii="Consolas" w:hAnsi="Consolas" w:eastAsia="Consolas"/>
          <w:color w:val="808080"/>
          <w:sz w:val="19"/>
          <w:szCs w:val="24"/>
        </w:rPr>
        <w:t>;</w:t>
      </w:r>
    </w:p>
    <w:p w14:paraId="4B6C8A0B">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DROP</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DATABASE</w:t>
      </w:r>
      <w:r>
        <w:rPr>
          <w:rFonts w:hint="default" w:ascii="Consolas" w:hAnsi="Consolas" w:eastAsia="Consolas"/>
          <w:color w:val="000000"/>
          <w:sz w:val="19"/>
          <w:szCs w:val="24"/>
        </w:rPr>
        <w:t xml:space="preserve"> eSHOPPING_DB</w:t>
      </w:r>
      <w:r>
        <w:rPr>
          <w:rFonts w:hint="default" w:ascii="Consolas" w:hAnsi="Consolas" w:eastAsia="Consolas"/>
          <w:color w:val="808080"/>
          <w:sz w:val="19"/>
          <w:szCs w:val="24"/>
        </w:rPr>
        <w:t>;</w:t>
      </w:r>
    </w:p>
    <w:p w14:paraId="1D3C6FB9">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END</w:t>
      </w:r>
    </w:p>
    <w:p w14:paraId="7720EBD5">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GO</w:t>
      </w:r>
    </w:p>
    <w:p w14:paraId="2D8C25A5">
      <w:pPr>
        <w:spacing w:beforeLines="0" w:afterLines="0"/>
        <w:jc w:val="left"/>
        <w:rPr>
          <w:rFonts w:hint="default" w:ascii="Consolas" w:hAnsi="Consolas" w:eastAsia="Consolas"/>
          <w:color w:val="000000"/>
          <w:sz w:val="19"/>
          <w:szCs w:val="24"/>
        </w:rPr>
      </w:pPr>
    </w:p>
    <w:p w14:paraId="21C2223B">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-- 2. Tạo Cơ sở dữ liệu mới</w:t>
      </w:r>
    </w:p>
    <w:p w14:paraId="4052877C">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DATABASE</w:t>
      </w:r>
      <w:r>
        <w:rPr>
          <w:rFonts w:hint="default" w:ascii="Consolas" w:hAnsi="Consolas" w:eastAsia="Consolas"/>
          <w:color w:val="000000"/>
          <w:sz w:val="19"/>
          <w:szCs w:val="24"/>
        </w:rPr>
        <w:t xml:space="preserve"> eSHOPPING_DB</w:t>
      </w:r>
      <w:r>
        <w:rPr>
          <w:rFonts w:hint="default" w:ascii="Consolas" w:hAnsi="Consolas" w:eastAsia="Consolas"/>
          <w:color w:val="808080"/>
          <w:sz w:val="19"/>
          <w:szCs w:val="24"/>
        </w:rPr>
        <w:t>;</w:t>
      </w:r>
    </w:p>
    <w:p w14:paraId="0B479543">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GO</w:t>
      </w:r>
    </w:p>
    <w:p w14:paraId="0CA042AE">
      <w:pPr>
        <w:spacing w:beforeLines="0" w:afterLines="0"/>
        <w:jc w:val="left"/>
        <w:rPr>
          <w:rFonts w:hint="default" w:ascii="Consolas" w:hAnsi="Consolas" w:eastAsia="Consolas"/>
          <w:color w:val="000000"/>
          <w:sz w:val="19"/>
          <w:szCs w:val="24"/>
        </w:rPr>
      </w:pPr>
    </w:p>
    <w:p w14:paraId="7BF08091">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USE</w:t>
      </w:r>
      <w:r>
        <w:rPr>
          <w:rFonts w:hint="default" w:ascii="Consolas" w:hAnsi="Consolas" w:eastAsia="Consolas"/>
          <w:color w:val="000000"/>
          <w:sz w:val="19"/>
          <w:szCs w:val="24"/>
        </w:rPr>
        <w:t xml:space="preserve"> eSHOPPING_DB</w:t>
      </w:r>
      <w:r>
        <w:rPr>
          <w:rFonts w:hint="default" w:ascii="Consolas" w:hAnsi="Consolas" w:eastAsia="Consolas"/>
          <w:color w:val="808080"/>
          <w:sz w:val="19"/>
          <w:szCs w:val="24"/>
        </w:rPr>
        <w:t>;</w:t>
      </w:r>
    </w:p>
    <w:p w14:paraId="761CD5A4">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GO</w:t>
      </w:r>
    </w:p>
    <w:p w14:paraId="19D697BC">
      <w:pPr>
        <w:spacing w:beforeLines="0" w:afterLines="0"/>
        <w:jc w:val="left"/>
        <w:rPr>
          <w:rFonts w:hint="default" w:ascii="Consolas" w:hAnsi="Consolas" w:eastAsia="Consolas"/>
          <w:color w:val="000000"/>
          <w:sz w:val="19"/>
          <w:szCs w:val="24"/>
        </w:rPr>
      </w:pPr>
    </w:p>
    <w:p w14:paraId="004AF492">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-- 3. BẢNG NHÓM SẢN PHẨM</w:t>
      </w:r>
    </w:p>
    <w:p w14:paraId="512DB9D7">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NHOMSANPHAM</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60E7BBF9">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MaNhom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KEY</w:t>
      </w:r>
      <w:r>
        <w:rPr>
          <w:rFonts w:hint="default" w:ascii="Consolas" w:hAnsi="Consolas" w:eastAsia="Consolas"/>
          <w:color w:val="808080"/>
          <w:sz w:val="19"/>
          <w:szCs w:val="24"/>
        </w:rPr>
        <w:t>,</w:t>
      </w:r>
    </w:p>
    <w:p w14:paraId="17221041">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TenNhom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100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2186AE76">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427A9E85">
      <w:pPr>
        <w:spacing w:beforeLines="0" w:afterLines="0"/>
        <w:jc w:val="left"/>
        <w:rPr>
          <w:rFonts w:hint="default" w:ascii="Consolas" w:hAnsi="Consolas" w:eastAsia="Consolas"/>
          <w:color w:val="000000"/>
          <w:sz w:val="19"/>
          <w:szCs w:val="24"/>
        </w:rPr>
      </w:pPr>
    </w:p>
    <w:p w14:paraId="4EDD515C">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-- 4. BẢNG SẢN PHẨM</w:t>
      </w:r>
    </w:p>
    <w:p w14:paraId="0BD19A5A">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SANPHAM</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00F88158">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MaSP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KEY</w:t>
      </w:r>
      <w:r>
        <w:rPr>
          <w:rFonts w:hint="default" w:ascii="Consolas" w:hAnsi="Consolas" w:eastAsia="Consolas"/>
          <w:color w:val="808080"/>
          <w:sz w:val="19"/>
          <w:szCs w:val="24"/>
        </w:rPr>
        <w:t>,</w:t>
      </w:r>
    </w:p>
    <w:p w14:paraId="0401406C">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TenSP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200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02CC6975">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MaNhom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10F06F7C">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NhaSanXuat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100</w:t>
      </w:r>
      <w:r>
        <w:rPr>
          <w:rFonts w:hint="default" w:ascii="Consolas" w:hAnsi="Consolas" w:eastAsia="Consolas"/>
          <w:color w:val="808080"/>
          <w:sz w:val="19"/>
          <w:szCs w:val="24"/>
        </w:rPr>
        <w:t>),</w:t>
      </w:r>
    </w:p>
    <w:p w14:paraId="3C111AAF">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HinhAnh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255</w:t>
      </w:r>
      <w:r>
        <w:rPr>
          <w:rFonts w:hint="default" w:ascii="Consolas" w:hAnsi="Consolas" w:eastAsia="Consolas"/>
          <w:color w:val="808080"/>
          <w:sz w:val="19"/>
          <w:szCs w:val="24"/>
        </w:rPr>
        <w:t>),</w:t>
      </w:r>
    </w:p>
    <w:p w14:paraId="0B3E8CA5">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MoTa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FF00FF"/>
          <w:sz w:val="19"/>
          <w:szCs w:val="24"/>
        </w:rPr>
        <w:t>MAX</w:t>
      </w:r>
      <w:r>
        <w:rPr>
          <w:rFonts w:hint="default" w:ascii="Consolas" w:hAnsi="Consolas" w:eastAsia="Consolas"/>
          <w:color w:val="808080"/>
          <w:sz w:val="19"/>
          <w:szCs w:val="24"/>
        </w:rPr>
        <w:t>),</w:t>
      </w:r>
    </w:p>
    <w:p w14:paraId="2D7AA798">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ThongSoKyThuat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FF00FF"/>
          <w:sz w:val="19"/>
          <w:szCs w:val="24"/>
        </w:rPr>
        <w:t>MAX</w:t>
      </w:r>
      <w:r>
        <w:rPr>
          <w:rFonts w:hint="default" w:ascii="Consolas" w:hAnsi="Consolas" w:eastAsia="Consolas"/>
          <w:color w:val="808080"/>
          <w:sz w:val="19"/>
          <w:szCs w:val="24"/>
        </w:rPr>
        <w:t>),</w:t>
      </w:r>
    </w:p>
    <w:p w14:paraId="3B0D7383">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GiaBan </w:t>
      </w:r>
      <w:r>
        <w:rPr>
          <w:rFonts w:hint="default" w:ascii="Consolas" w:hAnsi="Consolas" w:eastAsia="Consolas"/>
          <w:color w:val="0000FF"/>
          <w:sz w:val="19"/>
          <w:szCs w:val="24"/>
        </w:rPr>
        <w:t>DECIMAL</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CHECK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GiaBan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14:paraId="2202B34C">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SoLuongTon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0 </w:t>
      </w:r>
      <w:r>
        <w:rPr>
          <w:rFonts w:hint="default" w:ascii="Consolas" w:hAnsi="Consolas" w:eastAsia="Consolas"/>
          <w:color w:val="0000FF"/>
          <w:sz w:val="19"/>
          <w:szCs w:val="24"/>
        </w:rPr>
        <w:t xml:space="preserve">CHECK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SoLuongTon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14:paraId="6E3E24DF">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TrangThai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50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N'Còn hàng'</w:t>
      </w:r>
      <w:r>
        <w:rPr>
          <w:rFonts w:hint="default" w:ascii="Consolas" w:hAnsi="Consolas" w:eastAsia="Consolas"/>
          <w:color w:val="808080"/>
          <w:sz w:val="19"/>
          <w:szCs w:val="24"/>
        </w:rPr>
        <w:t>,</w:t>
      </w:r>
    </w:p>
    <w:p w14:paraId="49768A7C">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FK_SANPHAM_NHOM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MaNhom</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NHOMSANPHAM</w:t>
      </w:r>
      <w:r>
        <w:rPr>
          <w:rFonts w:hint="default" w:ascii="Consolas" w:hAnsi="Consolas" w:eastAsia="Consolas"/>
          <w:color w:val="808080"/>
          <w:sz w:val="19"/>
          <w:szCs w:val="24"/>
        </w:rPr>
        <w:t>(</w:t>
      </w:r>
      <w:r>
        <w:rPr>
          <w:rFonts w:hint="default" w:ascii="Consolas" w:hAnsi="Consolas" w:eastAsia="Consolas"/>
          <w:color w:val="000000"/>
          <w:sz w:val="19"/>
          <w:szCs w:val="24"/>
        </w:rPr>
        <w:t>MaNhom</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DELETE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CASCADE</w:t>
      </w:r>
    </w:p>
    <w:p w14:paraId="2C828FC5">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1B8431D0">
      <w:pPr>
        <w:spacing w:beforeLines="0" w:afterLines="0"/>
        <w:jc w:val="left"/>
        <w:rPr>
          <w:rFonts w:hint="default" w:ascii="Consolas" w:hAnsi="Consolas" w:eastAsia="Consolas"/>
          <w:color w:val="000000"/>
          <w:sz w:val="19"/>
          <w:szCs w:val="24"/>
        </w:rPr>
      </w:pPr>
    </w:p>
    <w:p w14:paraId="5166DCB3">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-- 5. BẢNG KHÁCH HÀNG</w:t>
      </w:r>
    </w:p>
    <w:p w14:paraId="4F6BF757">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KHACHHANG</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7D1A9CC9">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MaKH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IDENTITY</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KEY</w:t>
      </w:r>
      <w:r>
        <w:rPr>
          <w:rFonts w:hint="default" w:ascii="Consolas" w:hAnsi="Consolas" w:eastAsia="Consolas"/>
          <w:color w:val="808080"/>
          <w:sz w:val="19"/>
          <w:szCs w:val="24"/>
        </w:rPr>
        <w:t>,</w:t>
      </w:r>
    </w:p>
    <w:p w14:paraId="7E82EFC0">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HoTen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100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638736CF">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NgaySinh </w:t>
      </w:r>
      <w:r>
        <w:rPr>
          <w:rFonts w:hint="default" w:ascii="Consolas" w:hAnsi="Consolas" w:eastAsia="Consolas"/>
          <w:color w:val="0000FF"/>
          <w:sz w:val="19"/>
          <w:szCs w:val="24"/>
        </w:rPr>
        <w:t>DATE</w:t>
      </w:r>
      <w:r>
        <w:rPr>
          <w:rFonts w:hint="default" w:ascii="Consolas" w:hAnsi="Consolas" w:eastAsia="Consolas"/>
          <w:color w:val="808080"/>
          <w:sz w:val="19"/>
          <w:szCs w:val="24"/>
        </w:rPr>
        <w:t>,</w:t>
      </w:r>
    </w:p>
    <w:p w14:paraId="0DF1E48C">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CMND_Passport </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20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326716AC">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DiaChi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255</w:t>
      </w:r>
      <w:r>
        <w:rPr>
          <w:rFonts w:hint="default" w:ascii="Consolas" w:hAnsi="Consolas" w:eastAsia="Consolas"/>
          <w:color w:val="808080"/>
          <w:sz w:val="19"/>
          <w:szCs w:val="24"/>
        </w:rPr>
        <w:t>),</w:t>
      </w:r>
    </w:p>
    <w:p w14:paraId="72913612">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SoDienThoai </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15</w:t>
      </w:r>
      <w:r>
        <w:rPr>
          <w:rFonts w:hint="default" w:ascii="Consolas" w:hAnsi="Consolas" w:eastAsia="Consolas"/>
          <w:color w:val="808080"/>
          <w:sz w:val="19"/>
          <w:szCs w:val="24"/>
        </w:rPr>
        <w:t>),</w:t>
      </w:r>
    </w:p>
    <w:p w14:paraId="1C338972">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TenDangNhap </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50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UNIQUE</w:t>
      </w:r>
      <w:r>
        <w:rPr>
          <w:rFonts w:hint="default" w:ascii="Consolas" w:hAnsi="Consolas" w:eastAsia="Consolas"/>
          <w:color w:val="808080"/>
          <w:sz w:val="19"/>
          <w:szCs w:val="24"/>
        </w:rPr>
        <w:t>,</w:t>
      </w:r>
    </w:p>
    <w:p w14:paraId="363EF9BC">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MatKhau </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255</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1F0C33EA">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Email </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100</w:t>
      </w:r>
      <w:r>
        <w:rPr>
          <w:rFonts w:hint="default" w:ascii="Consolas" w:hAnsi="Consolas" w:eastAsia="Consolas"/>
          <w:color w:val="808080"/>
          <w:sz w:val="19"/>
          <w:szCs w:val="24"/>
        </w:rPr>
        <w:t>)</w:t>
      </w:r>
    </w:p>
    <w:p w14:paraId="00E53423">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5E7592E8">
      <w:pPr>
        <w:spacing w:beforeLines="0" w:afterLines="0"/>
        <w:jc w:val="left"/>
        <w:rPr>
          <w:rFonts w:hint="default" w:ascii="Consolas" w:hAnsi="Consolas" w:eastAsia="Consolas"/>
          <w:color w:val="000000"/>
          <w:sz w:val="19"/>
          <w:szCs w:val="24"/>
        </w:rPr>
      </w:pPr>
    </w:p>
    <w:p w14:paraId="19F03B8C">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-- 6. BẢNG GIỎ HÀNG</w:t>
      </w:r>
    </w:p>
    <w:p w14:paraId="39AB5B4E">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GIOHANG</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2D76D1F4">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MaGioHang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IDENTITY</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KEY</w:t>
      </w:r>
      <w:r>
        <w:rPr>
          <w:rFonts w:hint="default" w:ascii="Consolas" w:hAnsi="Consolas" w:eastAsia="Consolas"/>
          <w:color w:val="808080"/>
          <w:sz w:val="19"/>
          <w:szCs w:val="24"/>
        </w:rPr>
        <w:t>,</w:t>
      </w:r>
    </w:p>
    <w:p w14:paraId="639FEA82">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MaKH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UNIQUE</w:t>
      </w:r>
      <w:r>
        <w:rPr>
          <w:rFonts w:hint="default" w:ascii="Consolas" w:hAnsi="Consolas" w:eastAsia="Consolas"/>
          <w:color w:val="808080"/>
          <w:sz w:val="19"/>
          <w:szCs w:val="24"/>
        </w:rPr>
        <w:t>,</w:t>
      </w:r>
    </w:p>
    <w:p w14:paraId="050234CA">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NgayTao </w:t>
      </w:r>
      <w:r>
        <w:rPr>
          <w:rFonts w:hint="default" w:ascii="Consolas" w:hAnsi="Consolas" w:eastAsia="Consolas"/>
          <w:color w:val="0000FF"/>
          <w:sz w:val="19"/>
          <w:szCs w:val="24"/>
        </w:rPr>
        <w:t>DATETIME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GETDATE</w:t>
      </w:r>
      <w:r>
        <w:rPr>
          <w:rFonts w:hint="default" w:ascii="Consolas" w:hAnsi="Consolas" w:eastAsia="Consolas"/>
          <w:color w:val="808080"/>
          <w:sz w:val="19"/>
          <w:szCs w:val="24"/>
        </w:rPr>
        <w:t>(),</w:t>
      </w:r>
    </w:p>
    <w:p w14:paraId="2982D4D2">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FK_GIOHANG_KH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MaKH</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KHACHHANG</w:t>
      </w:r>
      <w:r>
        <w:rPr>
          <w:rFonts w:hint="default" w:ascii="Consolas" w:hAnsi="Consolas" w:eastAsia="Consolas"/>
          <w:color w:val="808080"/>
          <w:sz w:val="19"/>
          <w:szCs w:val="24"/>
        </w:rPr>
        <w:t>(</w:t>
      </w:r>
      <w:r>
        <w:rPr>
          <w:rFonts w:hint="default" w:ascii="Consolas" w:hAnsi="Consolas" w:eastAsia="Consolas"/>
          <w:color w:val="000000"/>
          <w:sz w:val="19"/>
          <w:szCs w:val="24"/>
        </w:rPr>
        <w:t>MaKH</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DELETE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CASCADE</w:t>
      </w:r>
    </w:p>
    <w:p w14:paraId="6AF55F39">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1DF3917E">
      <w:pPr>
        <w:spacing w:beforeLines="0" w:afterLines="0"/>
        <w:jc w:val="left"/>
        <w:rPr>
          <w:rFonts w:hint="default" w:ascii="Consolas" w:hAnsi="Consolas" w:eastAsia="Consolas"/>
          <w:color w:val="000000"/>
          <w:sz w:val="19"/>
          <w:szCs w:val="24"/>
        </w:rPr>
      </w:pPr>
    </w:p>
    <w:p w14:paraId="4C5DE955">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-- 7. BẢNG CHI TIẾT GIỎ HÀNG</w:t>
      </w:r>
    </w:p>
    <w:p w14:paraId="7A74774D">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CHITIETGIOHANG</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084EF412">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MaGioHang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654EF7B4">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MaSP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24428903">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SoLuong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CHECK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SoLuong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14:paraId="35084ABA">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MaGioHang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MaSP</w:t>
      </w:r>
      <w:r>
        <w:rPr>
          <w:rFonts w:hint="default" w:ascii="Consolas" w:hAnsi="Consolas" w:eastAsia="Consolas"/>
          <w:color w:val="808080"/>
          <w:sz w:val="19"/>
          <w:szCs w:val="24"/>
        </w:rPr>
        <w:t>),</w:t>
      </w:r>
    </w:p>
    <w:p w14:paraId="7B25F90A">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FK_CTGH_GIOHANG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MaGioHang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GIOHANG</w:t>
      </w:r>
      <w:r>
        <w:rPr>
          <w:rFonts w:hint="default" w:ascii="Consolas" w:hAnsi="Consolas" w:eastAsia="Consolas"/>
          <w:color w:val="808080"/>
          <w:sz w:val="19"/>
          <w:szCs w:val="24"/>
        </w:rPr>
        <w:t>(</w:t>
      </w:r>
      <w:r>
        <w:rPr>
          <w:rFonts w:hint="default" w:ascii="Consolas" w:hAnsi="Consolas" w:eastAsia="Consolas"/>
          <w:color w:val="000000"/>
          <w:sz w:val="19"/>
          <w:szCs w:val="24"/>
        </w:rPr>
        <w:t>MaGioHang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DELETE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CASCADE</w:t>
      </w:r>
      <w:r>
        <w:rPr>
          <w:rFonts w:hint="default" w:ascii="Consolas" w:hAnsi="Consolas" w:eastAsia="Consolas"/>
          <w:color w:val="808080"/>
          <w:sz w:val="19"/>
          <w:szCs w:val="24"/>
        </w:rPr>
        <w:t>,</w:t>
      </w:r>
    </w:p>
    <w:p w14:paraId="6F5384D6">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FK_CTGH_SANPHAM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MaSP</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SANPHAM</w:t>
      </w:r>
      <w:r>
        <w:rPr>
          <w:rFonts w:hint="default" w:ascii="Consolas" w:hAnsi="Consolas" w:eastAsia="Consolas"/>
          <w:color w:val="808080"/>
          <w:sz w:val="19"/>
          <w:szCs w:val="24"/>
        </w:rPr>
        <w:t>(</w:t>
      </w:r>
      <w:r>
        <w:rPr>
          <w:rFonts w:hint="default" w:ascii="Consolas" w:hAnsi="Consolas" w:eastAsia="Consolas"/>
          <w:color w:val="000000"/>
          <w:sz w:val="19"/>
          <w:szCs w:val="24"/>
        </w:rPr>
        <w:t>MaSP</w:t>
      </w:r>
      <w:r>
        <w:rPr>
          <w:rFonts w:hint="default" w:ascii="Consolas" w:hAnsi="Consolas" w:eastAsia="Consolas"/>
          <w:color w:val="808080"/>
          <w:sz w:val="19"/>
          <w:szCs w:val="24"/>
        </w:rPr>
        <w:t>)</w:t>
      </w:r>
    </w:p>
    <w:p w14:paraId="27A19651">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68203989">
      <w:pPr>
        <w:spacing w:beforeLines="0" w:afterLines="0"/>
        <w:jc w:val="left"/>
        <w:rPr>
          <w:rFonts w:hint="default" w:ascii="Consolas" w:hAnsi="Consolas" w:eastAsia="Consolas"/>
          <w:color w:val="000000"/>
          <w:sz w:val="19"/>
          <w:szCs w:val="24"/>
        </w:rPr>
      </w:pPr>
    </w:p>
    <w:p w14:paraId="6EB6F440">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-- 8. BẢNG HÌNH THỨC GIAO HÀNG</w:t>
      </w:r>
    </w:p>
    <w:p w14:paraId="256BB42F">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HINHTHUCGIAOHANG</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127CBD7F">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MaHTGH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IDENTITY</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KEY</w:t>
      </w:r>
      <w:r>
        <w:rPr>
          <w:rFonts w:hint="default" w:ascii="Consolas" w:hAnsi="Consolas" w:eastAsia="Consolas"/>
          <w:color w:val="808080"/>
          <w:sz w:val="19"/>
          <w:szCs w:val="24"/>
        </w:rPr>
        <w:t>,</w:t>
      </w:r>
    </w:p>
    <w:p w14:paraId="4BA567FB">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TenHTGH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100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6BD3FD23">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PhiCoDinh </w:t>
      </w:r>
      <w:r>
        <w:rPr>
          <w:rFonts w:hint="default" w:ascii="Consolas" w:hAnsi="Consolas" w:eastAsia="Consolas"/>
          <w:color w:val="0000FF"/>
          <w:sz w:val="19"/>
          <w:szCs w:val="24"/>
        </w:rPr>
        <w:t>DECIMAL</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0</w:t>
      </w:r>
    </w:p>
    <w:p w14:paraId="4BEA162D">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4FA0B0C2">
      <w:pPr>
        <w:spacing w:beforeLines="0" w:afterLines="0"/>
        <w:jc w:val="left"/>
        <w:rPr>
          <w:rFonts w:hint="default" w:ascii="Consolas" w:hAnsi="Consolas" w:eastAsia="Consolas"/>
          <w:color w:val="000000"/>
          <w:sz w:val="19"/>
          <w:szCs w:val="24"/>
        </w:rPr>
      </w:pPr>
    </w:p>
    <w:p w14:paraId="51726EC9">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-- 9. BẢNG THÔNG TIN NGƯỜI NHẬN</w:t>
      </w:r>
    </w:p>
    <w:p w14:paraId="09D75965">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NGUOINHAN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7D7E7821">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MaNguoiNhan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IDENTITY</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KEY</w:t>
      </w:r>
      <w:r>
        <w:rPr>
          <w:rFonts w:hint="default" w:ascii="Consolas" w:hAnsi="Consolas" w:eastAsia="Consolas"/>
          <w:color w:val="808080"/>
          <w:sz w:val="19"/>
          <w:szCs w:val="24"/>
        </w:rPr>
        <w:t>,</w:t>
      </w:r>
    </w:p>
    <w:p w14:paraId="20D5E309">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HoTen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100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2720FA28">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DiaChi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255</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6AC433F3">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SoDienThoai </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15</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590C52E2">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5C4A191B">
      <w:pPr>
        <w:spacing w:beforeLines="0" w:afterLines="0"/>
        <w:jc w:val="left"/>
        <w:rPr>
          <w:rFonts w:hint="default" w:ascii="Consolas" w:hAnsi="Consolas" w:eastAsia="Consolas"/>
          <w:color w:val="000000"/>
          <w:sz w:val="19"/>
          <w:szCs w:val="24"/>
        </w:rPr>
      </w:pPr>
    </w:p>
    <w:p w14:paraId="52989E96">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-- 10. BẢNG THANH TOÁN</w:t>
      </w:r>
    </w:p>
    <w:p w14:paraId="4E07847B">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THANHTOAN</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2A58865E">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MaThanhToan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IDENTITY</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KEY</w:t>
      </w:r>
      <w:r>
        <w:rPr>
          <w:rFonts w:hint="default" w:ascii="Consolas" w:hAnsi="Consolas" w:eastAsia="Consolas"/>
          <w:color w:val="808080"/>
          <w:sz w:val="19"/>
          <w:szCs w:val="24"/>
        </w:rPr>
        <w:t>,</w:t>
      </w:r>
    </w:p>
    <w:p w14:paraId="2494B459">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LoaiThe </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20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2217755C">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SoTheMasked </w:t>
      </w:r>
      <w:r>
        <w:rPr>
          <w:rFonts w:hint="default" w:ascii="Consolas" w:hAnsi="Consolas" w:eastAsia="Consolas"/>
          <w:color w:val="0000FF"/>
          <w:sz w:val="19"/>
          <w:szCs w:val="24"/>
        </w:rPr>
        <w:t>VARCHAR</w:t>
      </w:r>
      <w:r>
        <w:rPr>
          <w:rFonts w:hint="default" w:ascii="Consolas" w:hAnsi="Consolas" w:eastAsia="Consolas"/>
          <w:color w:val="808080"/>
          <w:sz w:val="19"/>
          <w:szCs w:val="24"/>
        </w:rPr>
        <w:t>(</w:t>
      </w:r>
      <w:r>
        <w:rPr>
          <w:rFonts w:hint="default" w:ascii="Consolas" w:hAnsi="Consolas" w:eastAsia="Consolas"/>
          <w:color w:val="000000"/>
          <w:sz w:val="19"/>
          <w:szCs w:val="24"/>
        </w:rPr>
        <w:t>20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662C6DB7">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PhiGiaoDich </w:t>
      </w:r>
      <w:r>
        <w:rPr>
          <w:rFonts w:hint="default" w:ascii="Consolas" w:hAnsi="Consolas" w:eastAsia="Consolas"/>
          <w:color w:val="0000FF"/>
          <w:sz w:val="19"/>
          <w:szCs w:val="24"/>
        </w:rPr>
        <w:t>DECIMAL</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14:paraId="17315CFD">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NgayThanhToan </w:t>
      </w:r>
      <w:r>
        <w:rPr>
          <w:rFonts w:hint="default" w:ascii="Consolas" w:hAnsi="Consolas" w:eastAsia="Consolas"/>
          <w:color w:val="0000FF"/>
          <w:sz w:val="19"/>
          <w:szCs w:val="24"/>
        </w:rPr>
        <w:t>DATETIME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GETDATE</w:t>
      </w:r>
      <w:r>
        <w:rPr>
          <w:rFonts w:hint="default" w:ascii="Consolas" w:hAnsi="Consolas" w:eastAsia="Consolas"/>
          <w:color w:val="808080"/>
          <w:sz w:val="19"/>
          <w:szCs w:val="24"/>
        </w:rPr>
        <w:t>(),</w:t>
      </w:r>
    </w:p>
    <w:p w14:paraId="3B80F0B2">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TrangThaiThanhToan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50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N'Thành công'</w:t>
      </w:r>
    </w:p>
    <w:p w14:paraId="50C4FDC6">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060EEC22">
      <w:pPr>
        <w:spacing w:beforeLines="0" w:afterLines="0"/>
        <w:jc w:val="left"/>
        <w:rPr>
          <w:rFonts w:hint="default" w:ascii="Consolas" w:hAnsi="Consolas" w:eastAsia="Consolas"/>
          <w:color w:val="000000"/>
          <w:sz w:val="19"/>
          <w:szCs w:val="24"/>
        </w:rPr>
      </w:pPr>
    </w:p>
    <w:p w14:paraId="6A5C5B34">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-- 11. BẢNG ĐƠN HÀNG</w:t>
      </w:r>
    </w:p>
    <w:p w14:paraId="5C38EFAD">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DONHANG</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5ED7BC5B">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MaDonHang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IDENTITY</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KEY</w:t>
      </w:r>
      <w:r>
        <w:rPr>
          <w:rFonts w:hint="default" w:ascii="Consolas" w:hAnsi="Consolas" w:eastAsia="Consolas"/>
          <w:color w:val="808080"/>
          <w:sz w:val="19"/>
          <w:szCs w:val="24"/>
        </w:rPr>
        <w:t>,</w:t>
      </w:r>
    </w:p>
    <w:p w14:paraId="679618F7">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MaKH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203BB313">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MaNguoiNhan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15ECC236">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MaHTGH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65F6E401">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MaThanhToan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7BAB1E73">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NgayDat </w:t>
      </w:r>
      <w:r>
        <w:rPr>
          <w:rFonts w:hint="default" w:ascii="Consolas" w:hAnsi="Consolas" w:eastAsia="Consolas"/>
          <w:color w:val="0000FF"/>
          <w:sz w:val="19"/>
          <w:szCs w:val="24"/>
        </w:rPr>
        <w:t>DATETIME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w:t>
      </w:r>
      <w:r>
        <w:rPr>
          <w:rFonts w:hint="default" w:ascii="Consolas" w:hAnsi="Consolas" w:eastAsia="Consolas"/>
          <w:color w:val="FF00FF"/>
          <w:sz w:val="19"/>
          <w:szCs w:val="24"/>
        </w:rPr>
        <w:t>GETDATE</w:t>
      </w:r>
      <w:r>
        <w:rPr>
          <w:rFonts w:hint="default" w:ascii="Consolas" w:hAnsi="Consolas" w:eastAsia="Consolas"/>
          <w:color w:val="808080"/>
          <w:sz w:val="19"/>
          <w:szCs w:val="24"/>
        </w:rPr>
        <w:t>(),</w:t>
      </w:r>
    </w:p>
    <w:p w14:paraId="623DDCB5">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TongTienHang </w:t>
      </w:r>
      <w:r>
        <w:rPr>
          <w:rFonts w:hint="default" w:ascii="Consolas" w:hAnsi="Consolas" w:eastAsia="Consolas"/>
          <w:color w:val="0000FF"/>
          <w:sz w:val="19"/>
          <w:szCs w:val="24"/>
        </w:rPr>
        <w:t>DECIMAL</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CHECK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TongTienHang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14:paraId="6D51BCC5">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PhiGiaoHang </w:t>
      </w:r>
      <w:r>
        <w:rPr>
          <w:rFonts w:hint="default" w:ascii="Consolas" w:hAnsi="Consolas" w:eastAsia="Consolas"/>
          <w:color w:val="0000FF"/>
          <w:sz w:val="19"/>
          <w:szCs w:val="24"/>
        </w:rPr>
        <w:t>DECIMAL</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0 </w:t>
      </w:r>
      <w:r>
        <w:rPr>
          <w:rFonts w:hint="default" w:ascii="Consolas" w:hAnsi="Consolas" w:eastAsia="Consolas"/>
          <w:color w:val="0000FF"/>
          <w:sz w:val="19"/>
          <w:szCs w:val="24"/>
        </w:rPr>
        <w:t xml:space="preserve">CHECK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PhiGiaoHang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14:paraId="701A15C0">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TongThanhToan </w:t>
      </w:r>
      <w:r>
        <w:rPr>
          <w:rFonts w:hint="default" w:ascii="Consolas" w:hAnsi="Consolas" w:eastAsia="Consolas"/>
          <w:color w:val="0000FF"/>
          <w:sz w:val="19"/>
          <w:szCs w:val="24"/>
        </w:rPr>
        <w:t>DECIMAL</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CHECK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TongThanhToan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14:paraId="4C028C49">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TrangThai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50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DEFAULT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N'DatHang'</w:t>
      </w:r>
      <w:r>
        <w:rPr>
          <w:rFonts w:hint="default" w:ascii="Consolas" w:hAnsi="Consolas" w:eastAsia="Consolas"/>
          <w:color w:val="808080"/>
          <w:sz w:val="19"/>
          <w:szCs w:val="24"/>
        </w:rPr>
        <w:t>,</w:t>
      </w:r>
    </w:p>
    <w:p w14:paraId="2081BF44">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FK_DONHANG_KH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MaKH</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KHACHHANG</w:t>
      </w:r>
      <w:r>
        <w:rPr>
          <w:rFonts w:hint="default" w:ascii="Consolas" w:hAnsi="Consolas" w:eastAsia="Consolas"/>
          <w:color w:val="808080"/>
          <w:sz w:val="19"/>
          <w:szCs w:val="24"/>
        </w:rPr>
        <w:t>(</w:t>
      </w:r>
      <w:r>
        <w:rPr>
          <w:rFonts w:hint="default" w:ascii="Consolas" w:hAnsi="Consolas" w:eastAsia="Consolas"/>
          <w:color w:val="000000"/>
          <w:sz w:val="19"/>
          <w:szCs w:val="24"/>
        </w:rPr>
        <w:t>MaKH</w:t>
      </w:r>
      <w:r>
        <w:rPr>
          <w:rFonts w:hint="default" w:ascii="Consolas" w:hAnsi="Consolas" w:eastAsia="Consolas"/>
          <w:color w:val="808080"/>
          <w:sz w:val="19"/>
          <w:szCs w:val="24"/>
        </w:rPr>
        <w:t>),</w:t>
      </w:r>
    </w:p>
    <w:p w14:paraId="6EBA0428">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FK_DONHANG_NGUOINHAN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MaNguoiNhan</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NGUOINHAN</w:t>
      </w:r>
      <w:r>
        <w:rPr>
          <w:rFonts w:hint="default" w:ascii="Consolas" w:hAnsi="Consolas" w:eastAsia="Consolas"/>
          <w:color w:val="808080"/>
          <w:sz w:val="19"/>
          <w:szCs w:val="24"/>
        </w:rPr>
        <w:t>(</w:t>
      </w:r>
      <w:r>
        <w:rPr>
          <w:rFonts w:hint="default" w:ascii="Consolas" w:hAnsi="Consolas" w:eastAsia="Consolas"/>
          <w:color w:val="000000"/>
          <w:sz w:val="19"/>
          <w:szCs w:val="24"/>
        </w:rPr>
        <w:t>MaNguoiNhan</w:t>
      </w:r>
      <w:r>
        <w:rPr>
          <w:rFonts w:hint="default" w:ascii="Consolas" w:hAnsi="Consolas" w:eastAsia="Consolas"/>
          <w:color w:val="808080"/>
          <w:sz w:val="19"/>
          <w:szCs w:val="24"/>
        </w:rPr>
        <w:t>),</w:t>
      </w:r>
    </w:p>
    <w:p w14:paraId="36EA6C27">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FK_DONHANG_HTGH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MaHTGH</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HINHTHUCGIAOHANG</w:t>
      </w:r>
      <w:r>
        <w:rPr>
          <w:rFonts w:hint="default" w:ascii="Consolas" w:hAnsi="Consolas" w:eastAsia="Consolas"/>
          <w:color w:val="808080"/>
          <w:sz w:val="19"/>
          <w:szCs w:val="24"/>
        </w:rPr>
        <w:t>(</w:t>
      </w:r>
      <w:r>
        <w:rPr>
          <w:rFonts w:hint="default" w:ascii="Consolas" w:hAnsi="Consolas" w:eastAsia="Consolas"/>
          <w:color w:val="000000"/>
          <w:sz w:val="19"/>
          <w:szCs w:val="24"/>
        </w:rPr>
        <w:t>MaHTGH</w:t>
      </w:r>
      <w:r>
        <w:rPr>
          <w:rFonts w:hint="default" w:ascii="Consolas" w:hAnsi="Consolas" w:eastAsia="Consolas"/>
          <w:color w:val="808080"/>
          <w:sz w:val="19"/>
          <w:szCs w:val="24"/>
        </w:rPr>
        <w:t>),</w:t>
      </w:r>
    </w:p>
    <w:p w14:paraId="5085CBF0">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FK_DONHANG_THANHTOAN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MaThanhToan</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THANHTOAN</w:t>
      </w:r>
      <w:r>
        <w:rPr>
          <w:rFonts w:hint="default" w:ascii="Consolas" w:hAnsi="Consolas" w:eastAsia="Consolas"/>
          <w:color w:val="808080"/>
          <w:sz w:val="19"/>
          <w:szCs w:val="24"/>
        </w:rPr>
        <w:t>(</w:t>
      </w:r>
      <w:r>
        <w:rPr>
          <w:rFonts w:hint="default" w:ascii="Consolas" w:hAnsi="Consolas" w:eastAsia="Consolas"/>
          <w:color w:val="000000"/>
          <w:sz w:val="19"/>
          <w:szCs w:val="24"/>
        </w:rPr>
        <w:t>MaThanhToan</w:t>
      </w:r>
      <w:r>
        <w:rPr>
          <w:rFonts w:hint="default" w:ascii="Consolas" w:hAnsi="Consolas" w:eastAsia="Consolas"/>
          <w:color w:val="808080"/>
          <w:sz w:val="19"/>
          <w:szCs w:val="24"/>
        </w:rPr>
        <w:t>)</w:t>
      </w:r>
    </w:p>
    <w:p w14:paraId="5B756A10">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573F099F">
      <w:pPr>
        <w:spacing w:beforeLines="0" w:afterLines="0"/>
        <w:jc w:val="left"/>
        <w:rPr>
          <w:rFonts w:hint="default" w:ascii="Consolas" w:hAnsi="Consolas" w:eastAsia="Consolas"/>
          <w:color w:val="000000"/>
          <w:sz w:val="19"/>
          <w:szCs w:val="24"/>
        </w:rPr>
      </w:pPr>
    </w:p>
    <w:p w14:paraId="0E7F74FA">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-- 12. BẢNG CHI TIẾT ĐƠN HÀNG</w:t>
      </w:r>
    </w:p>
    <w:p w14:paraId="5C537AF4">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CREATE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TABLE</w:t>
      </w:r>
      <w:r>
        <w:rPr>
          <w:rFonts w:hint="default" w:ascii="Consolas" w:hAnsi="Consolas" w:eastAsia="Consolas"/>
          <w:color w:val="000000"/>
          <w:sz w:val="19"/>
          <w:szCs w:val="24"/>
        </w:rPr>
        <w:t xml:space="preserve"> CHITIETDONHANG</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p>
    <w:p w14:paraId="435D857C">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MaDonHang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26668DF4">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MaSP </w:t>
      </w:r>
      <w:r>
        <w:rPr>
          <w:rFonts w:hint="default" w:ascii="Consolas" w:hAnsi="Consolas" w:eastAsia="Consolas"/>
          <w:color w:val="0000FF"/>
          <w:sz w:val="19"/>
          <w:szCs w:val="24"/>
        </w:rPr>
        <w:t>NVARCHAR</w:t>
      </w:r>
      <w:r>
        <w:rPr>
          <w:rFonts w:hint="default" w:ascii="Consolas" w:hAnsi="Consolas" w:eastAsia="Consolas"/>
          <w:color w:val="808080"/>
          <w:sz w:val="19"/>
          <w:szCs w:val="24"/>
        </w:rPr>
        <w:t>(</w:t>
      </w:r>
      <w:r>
        <w:rPr>
          <w:rFonts w:hint="default" w:ascii="Consolas" w:hAnsi="Consolas" w:eastAsia="Consolas"/>
          <w:color w:val="000000"/>
          <w:sz w:val="19"/>
          <w:szCs w:val="24"/>
        </w:rPr>
        <w:t>20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p>
    <w:p w14:paraId="04A6FDE4">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SoLuong </w:t>
      </w:r>
      <w:r>
        <w:rPr>
          <w:rFonts w:hint="default" w:ascii="Consolas" w:hAnsi="Consolas" w:eastAsia="Consolas"/>
          <w:color w:val="0000FF"/>
          <w:sz w:val="19"/>
          <w:szCs w:val="24"/>
        </w:rPr>
        <w:t>INT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CHECK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SoLuong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14:paraId="3B13C44A">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DonGia </w:t>
      </w:r>
      <w:r>
        <w:rPr>
          <w:rFonts w:hint="default" w:ascii="Consolas" w:hAnsi="Consolas" w:eastAsia="Consolas"/>
          <w:color w:val="0000FF"/>
          <w:sz w:val="19"/>
          <w:szCs w:val="24"/>
        </w:rPr>
        <w:t>DECIMAL</w:t>
      </w:r>
      <w:r>
        <w:rPr>
          <w:rFonts w:hint="default" w:ascii="Consolas" w:hAnsi="Consolas" w:eastAsia="Consolas"/>
          <w:color w:val="808080"/>
          <w:sz w:val="19"/>
          <w:szCs w:val="24"/>
        </w:rPr>
        <w:t>(</w:t>
      </w:r>
      <w:r>
        <w:rPr>
          <w:rFonts w:hint="default" w:ascii="Consolas" w:hAnsi="Consolas" w:eastAsia="Consolas"/>
          <w:color w:val="000000"/>
          <w:sz w:val="19"/>
          <w:szCs w:val="24"/>
        </w:rPr>
        <w:t>18</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NOT</w:t>
      </w:r>
      <w:r>
        <w:rPr>
          <w:rFonts w:hint="default" w:ascii="Consolas" w:hAnsi="Consolas" w:eastAsia="Consolas"/>
          <w:color w:val="000000"/>
          <w:sz w:val="19"/>
          <w:szCs w:val="24"/>
        </w:rPr>
        <w:t xml:space="preserve"> </w:t>
      </w:r>
      <w:r>
        <w:rPr>
          <w:rFonts w:hint="default" w:ascii="Consolas" w:hAnsi="Consolas" w:eastAsia="Consolas"/>
          <w:color w:val="808080"/>
          <w:sz w:val="19"/>
          <w:szCs w:val="24"/>
        </w:rPr>
        <w:t>NULL</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CHECK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DonGia </w:t>
      </w:r>
      <w:r>
        <w:rPr>
          <w:rFonts w:hint="default" w:ascii="Consolas" w:hAnsi="Consolas" w:eastAsia="Consolas"/>
          <w:color w:val="808080"/>
          <w:sz w:val="19"/>
          <w:szCs w:val="24"/>
        </w:rPr>
        <w:t>&gt;=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p>
    <w:p w14:paraId="46A01A3E">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ThanhTien </w:t>
      </w:r>
      <w:r>
        <w:rPr>
          <w:rFonts w:hint="default" w:ascii="Consolas" w:hAnsi="Consolas" w:eastAsia="Consolas"/>
          <w:color w:val="0000FF"/>
          <w:sz w:val="19"/>
          <w:szCs w:val="24"/>
        </w:rPr>
        <w:t xml:space="preserve">AS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SoLuong </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DonGia</w:t>
      </w:r>
      <w:r>
        <w:rPr>
          <w:rFonts w:hint="default" w:ascii="Consolas" w:hAnsi="Consolas" w:eastAsia="Consolas"/>
          <w:color w:val="808080"/>
          <w:sz w:val="19"/>
          <w:szCs w:val="24"/>
        </w:rPr>
        <w:t>),</w:t>
      </w:r>
    </w:p>
    <w:p w14:paraId="600484E7">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PRIMARY</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MaDonHang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MaSP</w:t>
      </w:r>
      <w:r>
        <w:rPr>
          <w:rFonts w:hint="default" w:ascii="Consolas" w:hAnsi="Consolas" w:eastAsia="Consolas"/>
          <w:color w:val="808080"/>
          <w:sz w:val="19"/>
          <w:szCs w:val="24"/>
        </w:rPr>
        <w:t>),</w:t>
      </w:r>
    </w:p>
    <w:p w14:paraId="29CECD47">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FK_CTDH_DONHANG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MaDonHang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DONHANG</w:t>
      </w:r>
      <w:r>
        <w:rPr>
          <w:rFonts w:hint="default" w:ascii="Consolas" w:hAnsi="Consolas" w:eastAsia="Consolas"/>
          <w:color w:val="808080"/>
          <w:sz w:val="19"/>
          <w:szCs w:val="24"/>
        </w:rPr>
        <w:t>(</w:t>
      </w:r>
      <w:r>
        <w:rPr>
          <w:rFonts w:hint="default" w:ascii="Consolas" w:hAnsi="Consolas" w:eastAsia="Consolas"/>
          <w:color w:val="000000"/>
          <w:sz w:val="19"/>
          <w:szCs w:val="24"/>
        </w:rPr>
        <w:t>MaDonHang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ON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DELETE</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CASCADE</w:t>
      </w:r>
      <w:r>
        <w:rPr>
          <w:rFonts w:hint="default" w:ascii="Consolas" w:hAnsi="Consolas" w:eastAsia="Consolas"/>
          <w:color w:val="808080"/>
          <w:sz w:val="19"/>
          <w:szCs w:val="24"/>
        </w:rPr>
        <w:t>,</w:t>
      </w:r>
    </w:p>
    <w:p w14:paraId="67AE17AD">
      <w:pPr>
        <w:spacing w:beforeLines="0" w:afterLines="0"/>
        <w:jc w:val="left"/>
        <w:rPr>
          <w:rFonts w:hint="default" w:ascii="Consolas" w:hAnsi="Consolas" w:eastAsia="Consolas"/>
          <w:color w:val="000000"/>
          <w:sz w:val="19"/>
          <w:szCs w:val="24"/>
        </w:rPr>
      </w:pPr>
      <w:r>
        <w:rPr>
          <w:rFonts w:hint="default" w:ascii="Consolas" w:hAnsi="Consolas" w:eastAsia="Consolas"/>
          <w:color w:val="000000"/>
          <w:sz w:val="19"/>
          <w:szCs w:val="24"/>
        </w:rPr>
        <w:t xml:space="preserve">    </w:t>
      </w:r>
      <w:r>
        <w:rPr>
          <w:rFonts w:hint="default" w:ascii="Consolas" w:hAnsi="Consolas" w:eastAsia="Consolas"/>
          <w:color w:val="0000FF"/>
          <w:sz w:val="19"/>
          <w:szCs w:val="24"/>
        </w:rPr>
        <w:t>CONSTRAINT</w:t>
      </w:r>
      <w:r>
        <w:rPr>
          <w:rFonts w:hint="default" w:ascii="Consolas" w:hAnsi="Consolas" w:eastAsia="Consolas"/>
          <w:color w:val="000000"/>
          <w:sz w:val="19"/>
          <w:szCs w:val="24"/>
        </w:rPr>
        <w:t xml:space="preserve"> FK_CTDH_SANPHAM </w:t>
      </w:r>
      <w:r>
        <w:rPr>
          <w:rFonts w:hint="default" w:ascii="Consolas" w:hAnsi="Consolas" w:eastAsia="Consolas"/>
          <w:color w:val="0000FF"/>
          <w:sz w:val="19"/>
          <w:szCs w:val="24"/>
        </w:rPr>
        <w:t>FOREIGN</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 xml:space="preserve">KEY </w:t>
      </w:r>
      <w:r>
        <w:rPr>
          <w:rFonts w:hint="default" w:ascii="Consolas" w:hAnsi="Consolas" w:eastAsia="Consolas"/>
          <w:color w:val="808080"/>
          <w:sz w:val="19"/>
          <w:szCs w:val="24"/>
        </w:rPr>
        <w:t>(</w:t>
      </w:r>
      <w:r>
        <w:rPr>
          <w:rFonts w:hint="default" w:ascii="Consolas" w:hAnsi="Consolas" w:eastAsia="Consolas"/>
          <w:color w:val="000000"/>
          <w:sz w:val="19"/>
          <w:szCs w:val="24"/>
        </w:rPr>
        <w:t>MaSP</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REFERENCES</w:t>
      </w:r>
      <w:r>
        <w:rPr>
          <w:rFonts w:hint="default" w:ascii="Consolas" w:hAnsi="Consolas" w:eastAsia="Consolas"/>
          <w:color w:val="000000"/>
          <w:sz w:val="19"/>
          <w:szCs w:val="24"/>
        </w:rPr>
        <w:t xml:space="preserve"> SANPHAM</w:t>
      </w:r>
      <w:r>
        <w:rPr>
          <w:rFonts w:hint="default" w:ascii="Consolas" w:hAnsi="Consolas" w:eastAsia="Consolas"/>
          <w:color w:val="808080"/>
          <w:sz w:val="19"/>
          <w:szCs w:val="24"/>
        </w:rPr>
        <w:t>(</w:t>
      </w:r>
      <w:r>
        <w:rPr>
          <w:rFonts w:hint="default" w:ascii="Consolas" w:hAnsi="Consolas" w:eastAsia="Consolas"/>
          <w:color w:val="000000"/>
          <w:sz w:val="19"/>
          <w:szCs w:val="24"/>
        </w:rPr>
        <w:t>MaSP</w:t>
      </w:r>
      <w:r>
        <w:rPr>
          <w:rFonts w:hint="default" w:ascii="Consolas" w:hAnsi="Consolas" w:eastAsia="Consolas"/>
          <w:color w:val="808080"/>
          <w:sz w:val="19"/>
          <w:szCs w:val="24"/>
        </w:rPr>
        <w:t>)</w:t>
      </w:r>
    </w:p>
    <w:p w14:paraId="5CA0E573">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p>
    <w:p w14:paraId="4F06880D">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GO</w:t>
      </w:r>
    </w:p>
    <w:p w14:paraId="1AC19AF4">
      <w:pPr>
        <w:spacing w:beforeLines="0" w:afterLines="0"/>
        <w:jc w:val="left"/>
        <w:rPr>
          <w:rFonts w:hint="default" w:ascii="Consolas" w:hAnsi="Consolas" w:eastAsia="Consolas"/>
          <w:color w:val="000000"/>
          <w:sz w:val="19"/>
          <w:szCs w:val="24"/>
        </w:rPr>
      </w:pPr>
    </w:p>
    <w:p w14:paraId="70895D03">
      <w:pPr>
        <w:spacing w:beforeLines="0" w:afterLines="0"/>
        <w:jc w:val="left"/>
        <w:rPr>
          <w:rFonts w:hint="default" w:ascii="Consolas" w:hAnsi="Consolas" w:eastAsia="Consolas"/>
          <w:color w:val="000000"/>
          <w:sz w:val="19"/>
          <w:szCs w:val="24"/>
        </w:rPr>
      </w:pPr>
      <w:r>
        <w:rPr>
          <w:rFonts w:hint="default" w:ascii="Consolas" w:hAnsi="Consolas" w:eastAsia="Consolas"/>
          <w:color w:val="008000"/>
          <w:sz w:val="19"/>
          <w:szCs w:val="24"/>
        </w:rPr>
        <w:t>-- 13. CHÈN DỮ LIỆU MẪU</w:t>
      </w:r>
    </w:p>
    <w:p w14:paraId="49C75EF3">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INSERT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INTO</w:t>
      </w:r>
      <w:r>
        <w:rPr>
          <w:rFonts w:hint="default" w:ascii="Consolas" w:hAnsi="Consolas" w:eastAsia="Consolas"/>
          <w:color w:val="000000"/>
          <w:sz w:val="19"/>
          <w:szCs w:val="24"/>
        </w:rPr>
        <w:t xml:space="preserve"> NHOMSANPHAM</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MaNhom</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TenNhom</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VALUES</w:t>
      </w:r>
      <w:r>
        <w:rPr>
          <w:rFonts w:hint="default" w:ascii="Consolas" w:hAnsi="Consolas" w:eastAsia="Consolas"/>
          <w:color w:val="000000"/>
          <w:sz w:val="19"/>
          <w:szCs w:val="24"/>
        </w:rPr>
        <w:t xml:space="preserve"> </w:t>
      </w:r>
    </w:p>
    <w:p w14:paraId="1281F1B6">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r>
        <w:rPr>
          <w:rFonts w:hint="default" w:ascii="Consolas" w:hAnsi="Consolas" w:eastAsia="Consolas"/>
          <w:color w:val="FF0000"/>
          <w:sz w:val="19"/>
          <w:szCs w:val="24"/>
        </w:rPr>
        <w:t>N'NSP01'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N'Điện thoại &amp; Máy tính bảng'</w:t>
      </w:r>
      <w:r>
        <w:rPr>
          <w:rFonts w:hint="default" w:ascii="Consolas" w:hAnsi="Consolas" w:eastAsia="Consolas"/>
          <w:color w:val="808080"/>
          <w:sz w:val="19"/>
          <w:szCs w:val="24"/>
        </w:rPr>
        <w:t>),</w:t>
      </w:r>
    </w:p>
    <w:p w14:paraId="080DB1EC">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r>
        <w:rPr>
          <w:rFonts w:hint="default" w:ascii="Consolas" w:hAnsi="Consolas" w:eastAsia="Consolas"/>
          <w:color w:val="FF0000"/>
          <w:sz w:val="19"/>
          <w:szCs w:val="24"/>
        </w:rPr>
        <w:t>N'NSP02'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N'Laptop &amp; Máy tính xách tay'</w:t>
      </w:r>
      <w:r>
        <w:rPr>
          <w:rFonts w:hint="default" w:ascii="Consolas" w:hAnsi="Consolas" w:eastAsia="Consolas"/>
          <w:color w:val="808080"/>
          <w:sz w:val="19"/>
          <w:szCs w:val="24"/>
        </w:rPr>
        <w:t>),</w:t>
      </w:r>
    </w:p>
    <w:p w14:paraId="43B33E12">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r>
        <w:rPr>
          <w:rFonts w:hint="default" w:ascii="Consolas" w:hAnsi="Consolas" w:eastAsia="Consolas"/>
          <w:color w:val="FF0000"/>
          <w:sz w:val="19"/>
          <w:szCs w:val="24"/>
        </w:rPr>
        <w:t>N'NSP03'</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N'Phụ kiện điện tử'</w:t>
      </w:r>
      <w:r>
        <w:rPr>
          <w:rFonts w:hint="default" w:ascii="Consolas" w:hAnsi="Consolas" w:eastAsia="Consolas"/>
          <w:color w:val="808080"/>
          <w:sz w:val="19"/>
          <w:szCs w:val="24"/>
        </w:rPr>
        <w:t>);</w:t>
      </w:r>
    </w:p>
    <w:p w14:paraId="2E8975C1">
      <w:pPr>
        <w:spacing w:beforeLines="0" w:afterLines="0"/>
        <w:jc w:val="left"/>
        <w:rPr>
          <w:rFonts w:hint="default" w:ascii="Consolas" w:hAnsi="Consolas" w:eastAsia="Consolas"/>
          <w:color w:val="000000"/>
          <w:sz w:val="19"/>
          <w:szCs w:val="24"/>
        </w:rPr>
      </w:pPr>
    </w:p>
    <w:p w14:paraId="372B8648">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INSERT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INTO</w:t>
      </w:r>
      <w:r>
        <w:rPr>
          <w:rFonts w:hint="default" w:ascii="Consolas" w:hAnsi="Consolas" w:eastAsia="Consolas"/>
          <w:color w:val="000000"/>
          <w:sz w:val="19"/>
          <w:szCs w:val="24"/>
        </w:rPr>
        <w:t xml:space="preserve"> SANPHAM</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MaSP</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TenSP</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MaNhom</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NhaSanXuat</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GiaBan</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SoLuongTon</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TrangThai</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VALUES</w:t>
      </w:r>
    </w:p>
    <w:p w14:paraId="49F8230A">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r>
        <w:rPr>
          <w:rFonts w:hint="default" w:ascii="Consolas" w:hAnsi="Consolas" w:eastAsia="Consolas"/>
          <w:color w:val="FF0000"/>
          <w:sz w:val="19"/>
          <w:szCs w:val="24"/>
        </w:rPr>
        <w:t>N'SP001'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N'iPhone 15 Pro Max 256GB'</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N'NSP01'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N'Apple'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29990000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N'Còn hàng'</w:t>
      </w:r>
      <w:r>
        <w:rPr>
          <w:rFonts w:hint="default" w:ascii="Consolas" w:hAnsi="Consolas" w:eastAsia="Consolas"/>
          <w:color w:val="808080"/>
          <w:sz w:val="19"/>
          <w:szCs w:val="24"/>
        </w:rPr>
        <w:t>),</w:t>
      </w:r>
    </w:p>
    <w:p w14:paraId="5901719F">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r>
        <w:rPr>
          <w:rFonts w:hint="default" w:ascii="Consolas" w:hAnsi="Consolas" w:eastAsia="Consolas"/>
          <w:color w:val="FF0000"/>
          <w:sz w:val="19"/>
          <w:szCs w:val="24"/>
        </w:rPr>
        <w:t>N'SP002'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N'Samsung Galaxy S24 Ultra'</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N'NSP01'</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N'Samsung'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26990000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N'Còn hàng'</w:t>
      </w:r>
      <w:r>
        <w:rPr>
          <w:rFonts w:hint="default" w:ascii="Consolas" w:hAnsi="Consolas" w:eastAsia="Consolas"/>
          <w:color w:val="808080"/>
          <w:sz w:val="19"/>
          <w:szCs w:val="24"/>
        </w:rPr>
        <w:t>),</w:t>
      </w:r>
    </w:p>
    <w:p w14:paraId="4C7F5415">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r>
        <w:rPr>
          <w:rFonts w:hint="default" w:ascii="Consolas" w:hAnsi="Consolas" w:eastAsia="Consolas"/>
          <w:color w:val="FF0000"/>
          <w:sz w:val="19"/>
          <w:szCs w:val="24"/>
        </w:rPr>
        <w:t>N'SP003'</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N'MacBook Air M2 13 inch'</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N'NSP02'</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N'Apple'</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24990000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0</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FF0000"/>
          <w:sz w:val="19"/>
          <w:szCs w:val="24"/>
        </w:rPr>
        <w:t>N'Hết hàng'</w:t>
      </w:r>
      <w:r>
        <w:rPr>
          <w:rFonts w:hint="default" w:ascii="Consolas" w:hAnsi="Consolas" w:eastAsia="Consolas"/>
          <w:color w:val="808080"/>
          <w:sz w:val="19"/>
          <w:szCs w:val="24"/>
        </w:rPr>
        <w:t>);</w:t>
      </w:r>
    </w:p>
    <w:p w14:paraId="05704AC5">
      <w:pPr>
        <w:spacing w:beforeLines="0" w:afterLines="0"/>
        <w:jc w:val="left"/>
        <w:rPr>
          <w:rFonts w:hint="default" w:ascii="Consolas" w:hAnsi="Consolas" w:eastAsia="Consolas"/>
          <w:color w:val="000000"/>
          <w:sz w:val="19"/>
          <w:szCs w:val="24"/>
        </w:rPr>
      </w:pPr>
    </w:p>
    <w:p w14:paraId="200900E0">
      <w:pPr>
        <w:spacing w:beforeLines="0" w:afterLines="0"/>
        <w:jc w:val="left"/>
        <w:rPr>
          <w:rFonts w:hint="default" w:ascii="Consolas" w:hAnsi="Consolas" w:eastAsia="Consolas"/>
          <w:color w:val="000000"/>
          <w:sz w:val="19"/>
          <w:szCs w:val="24"/>
        </w:rPr>
      </w:pPr>
      <w:r>
        <w:rPr>
          <w:rFonts w:hint="default" w:ascii="Consolas" w:hAnsi="Consolas" w:eastAsia="Consolas"/>
          <w:color w:val="0000FF"/>
          <w:sz w:val="19"/>
          <w:szCs w:val="24"/>
        </w:rPr>
        <w:t>INSERT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INTO</w:t>
      </w:r>
      <w:r>
        <w:rPr>
          <w:rFonts w:hint="default" w:ascii="Consolas" w:hAnsi="Consolas" w:eastAsia="Consolas"/>
          <w:color w:val="000000"/>
          <w:sz w:val="19"/>
          <w:szCs w:val="24"/>
        </w:rPr>
        <w:t xml:space="preserve"> HINHTHUCGIAOHANG</w:t>
      </w:r>
      <w:r>
        <w:rPr>
          <w:rFonts w:hint="default" w:ascii="Consolas" w:hAnsi="Consolas" w:eastAsia="Consolas"/>
          <w:color w:val="0000FF"/>
          <w:sz w:val="19"/>
          <w:szCs w:val="24"/>
        </w:rPr>
        <w:t xml:space="preserve"> </w:t>
      </w:r>
      <w:r>
        <w:rPr>
          <w:rFonts w:hint="default" w:ascii="Consolas" w:hAnsi="Consolas" w:eastAsia="Consolas"/>
          <w:color w:val="808080"/>
          <w:sz w:val="19"/>
          <w:szCs w:val="24"/>
        </w:rPr>
        <w:t>(</w:t>
      </w:r>
      <w:r>
        <w:rPr>
          <w:rFonts w:hint="default" w:ascii="Consolas" w:hAnsi="Consolas" w:eastAsia="Consolas"/>
          <w:color w:val="000000"/>
          <w:sz w:val="19"/>
          <w:szCs w:val="24"/>
        </w:rPr>
        <w:t>TenHTGH</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PhiCoDinh</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w:t>
      </w:r>
      <w:r>
        <w:rPr>
          <w:rFonts w:hint="default" w:ascii="Consolas" w:hAnsi="Consolas" w:eastAsia="Consolas"/>
          <w:color w:val="0000FF"/>
          <w:sz w:val="19"/>
          <w:szCs w:val="24"/>
        </w:rPr>
        <w:t>VALUES</w:t>
      </w:r>
    </w:p>
    <w:p w14:paraId="441C174F">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r>
        <w:rPr>
          <w:rFonts w:hint="default" w:ascii="Consolas" w:hAnsi="Consolas" w:eastAsia="Consolas"/>
          <w:color w:val="FF0000"/>
          <w:sz w:val="19"/>
          <w:szCs w:val="24"/>
        </w:rPr>
        <w:t>N'Giao hàng thường'</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30000</w:t>
      </w:r>
      <w:r>
        <w:rPr>
          <w:rFonts w:hint="default" w:ascii="Consolas" w:hAnsi="Consolas" w:eastAsia="Consolas"/>
          <w:color w:val="808080"/>
          <w:sz w:val="19"/>
          <w:szCs w:val="24"/>
        </w:rPr>
        <w:t>),</w:t>
      </w:r>
    </w:p>
    <w:p w14:paraId="00A16EFA">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r>
        <w:rPr>
          <w:rFonts w:hint="default" w:ascii="Consolas" w:hAnsi="Consolas" w:eastAsia="Consolas"/>
          <w:color w:val="FF0000"/>
          <w:sz w:val="19"/>
          <w:szCs w:val="24"/>
        </w:rPr>
        <w:t>N'Giao hàng nhanh'</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50000</w:t>
      </w:r>
      <w:r>
        <w:rPr>
          <w:rFonts w:hint="default" w:ascii="Consolas" w:hAnsi="Consolas" w:eastAsia="Consolas"/>
          <w:color w:val="808080"/>
          <w:sz w:val="19"/>
          <w:szCs w:val="24"/>
        </w:rPr>
        <w:t>),</w:t>
      </w:r>
    </w:p>
    <w:p w14:paraId="5526932C">
      <w:pPr>
        <w:spacing w:beforeLines="0" w:afterLines="0"/>
        <w:jc w:val="left"/>
        <w:rPr>
          <w:rFonts w:hint="default" w:ascii="Consolas" w:hAnsi="Consolas" w:eastAsia="Consolas"/>
          <w:color w:val="000000"/>
          <w:sz w:val="19"/>
          <w:szCs w:val="24"/>
        </w:rPr>
      </w:pPr>
      <w:r>
        <w:rPr>
          <w:rFonts w:hint="default" w:ascii="Consolas" w:hAnsi="Consolas" w:eastAsia="Consolas"/>
          <w:color w:val="808080"/>
          <w:sz w:val="19"/>
          <w:szCs w:val="24"/>
        </w:rPr>
        <w:t>(</w:t>
      </w:r>
      <w:r>
        <w:rPr>
          <w:rFonts w:hint="default" w:ascii="Consolas" w:hAnsi="Consolas" w:eastAsia="Consolas"/>
          <w:color w:val="FF0000"/>
          <w:sz w:val="19"/>
          <w:szCs w:val="24"/>
        </w:rPr>
        <w:t>N'Giao hàng nhanh trong ngày'</w:t>
      </w:r>
      <w:r>
        <w:rPr>
          <w:rFonts w:hint="default" w:ascii="Consolas" w:hAnsi="Consolas" w:eastAsia="Consolas"/>
          <w:color w:val="808080"/>
          <w:sz w:val="19"/>
          <w:szCs w:val="24"/>
        </w:rPr>
        <w:t>,</w:t>
      </w:r>
      <w:r>
        <w:rPr>
          <w:rFonts w:hint="default" w:ascii="Consolas" w:hAnsi="Consolas" w:eastAsia="Consolas"/>
          <w:color w:val="000000"/>
          <w:sz w:val="19"/>
          <w:szCs w:val="24"/>
        </w:rPr>
        <w:t xml:space="preserve"> 100000</w:t>
      </w:r>
      <w:r>
        <w:rPr>
          <w:rFonts w:hint="default" w:ascii="Consolas" w:hAnsi="Consolas" w:eastAsia="Consolas"/>
          <w:color w:val="808080"/>
          <w:sz w:val="19"/>
          <w:szCs w:val="24"/>
        </w:rPr>
        <w:t>);</w:t>
      </w:r>
    </w:p>
    <w:p w14:paraId="2AB336C0">
      <w:pPr>
        <w:rPr>
          <w:rFonts w:hint="default" w:ascii="Consolas" w:hAnsi="Consolas" w:eastAsia="Consolas"/>
          <w:color w:val="0000FF"/>
          <w:sz w:val="19"/>
          <w:szCs w:val="24"/>
        </w:rPr>
      </w:pPr>
      <w:r>
        <w:rPr>
          <w:rFonts w:hint="default" w:ascii="Consolas" w:hAnsi="Consolas" w:eastAsia="Consolas"/>
          <w:color w:val="0000FF"/>
          <w:sz w:val="19"/>
          <w:szCs w:val="24"/>
        </w:rPr>
        <w:t>GO</w:t>
      </w:r>
      <w:r>
        <w:rPr>
          <w:rFonts w:hint="default" w:ascii="Consolas" w:hAnsi="Consolas" w:eastAsia="Consolas"/>
          <w:color w:val="0000FF"/>
          <w:sz w:val="19"/>
          <w:szCs w:val="24"/>
        </w:rPr>
        <w:br w:type="textWrapping"/>
      </w:r>
    </w:p>
    <w:p w14:paraId="26A2292D">
      <w:pPr>
        <w:rPr>
          <w:rFonts w:hint="default" w:eastAsia="Consolas" w:cs="Times New Roman"/>
          <w:color w:val="auto"/>
          <w:sz w:val="26"/>
          <w:szCs w:val="26"/>
          <w:lang w:val="vi-VN"/>
        </w:rPr>
      </w:pPr>
      <w:r>
        <w:rPr>
          <w:rFonts w:hint="default" w:eastAsia="Consolas" w:cs="Times New Roman"/>
          <w:color w:val="auto"/>
          <w:sz w:val="26"/>
          <w:szCs w:val="26"/>
          <w:lang w:val="vi-VN"/>
        </w:rPr>
        <w:t xml:space="preserve">Một vài form </w:t>
      </w:r>
    </w:p>
    <w:p w14:paraId="34059E1E">
      <w:pPr>
        <w:rPr>
          <w:rFonts w:hint="default" w:eastAsia="Consolas" w:cs="Times New Roman"/>
          <w:color w:val="auto"/>
          <w:sz w:val="26"/>
          <w:szCs w:val="26"/>
          <w:lang w:val="vi-VN"/>
        </w:rPr>
      </w:pPr>
      <w:r>
        <w:rPr>
          <w:rFonts w:hint="default" w:eastAsia="Consolas" w:cs="Times New Roman"/>
          <w:color w:val="auto"/>
          <w:sz w:val="26"/>
          <w:szCs w:val="26"/>
          <w:lang w:val="vi-VN"/>
        </w:rPr>
        <w:t>Frmain.cs</w:t>
      </w:r>
    </w:p>
    <w:p w14:paraId="73542EA6">
      <w:r>
        <w:drawing>
          <wp:inline distT="0" distB="0" distL="114300" distR="114300">
            <wp:extent cx="5269865" cy="3213100"/>
            <wp:effectExtent l="0" t="0" r="3175" b="254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0"/>
                    <a:stretch>
                      <a:fillRect/>
                    </a:stretch>
                  </pic:blipFill>
                  <pic:spPr>
                    <a:xfrm>
                      <a:off x="0" y="0"/>
                      <a:ext cx="5269865" cy="3213100"/>
                    </a:xfrm>
                    <a:prstGeom prst="rect">
                      <a:avLst/>
                    </a:prstGeom>
                    <a:noFill/>
                    <a:ln>
                      <a:noFill/>
                    </a:ln>
                  </pic:spPr>
                </pic:pic>
              </a:graphicData>
            </a:graphic>
          </wp:inline>
        </w:drawing>
      </w:r>
    </w:p>
    <w:p w14:paraId="11B7DE97"/>
    <w:p w14:paraId="08F45976"/>
    <w:p w14:paraId="1ACE42E8"/>
    <w:p w14:paraId="4781FF7B"/>
    <w:p w14:paraId="1CED6E58"/>
    <w:p w14:paraId="16410562">
      <w:pPr>
        <w:rPr>
          <w:rFonts w:hint="default"/>
          <w:lang w:val="vi-VN"/>
        </w:rPr>
      </w:pPr>
      <w:r>
        <w:rPr>
          <w:rFonts w:hint="default"/>
          <w:lang w:val="vi-VN"/>
        </w:rPr>
        <w:t>FrmDangNhap.cs</w:t>
      </w:r>
    </w:p>
    <w:p w14:paraId="6185BC00">
      <w:pPr>
        <w:rPr>
          <w:rFonts w:hint="default"/>
          <w:lang w:val="vi-VN"/>
        </w:rPr>
      </w:pPr>
      <w:r>
        <w:drawing>
          <wp:inline distT="0" distB="0" distL="114300" distR="114300">
            <wp:extent cx="5273040" cy="3257550"/>
            <wp:effectExtent l="0" t="0" r="0" b="381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5273040" cy="325755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Cascadia Mono Light">
    <w:panose1 w:val="020B0609020000020004"/>
    <w:charset w:val="00"/>
    <w:family w:val="auto"/>
    <w:pitch w:val="default"/>
    <w:sig w:usb0="A10002FF" w:usb1="4000F9FB" w:usb2="00040000" w:usb3="00000000" w:csb0="6000019F" w:csb1="DFD7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FB799A"/>
    <w:multiLevelType w:val="multilevel"/>
    <w:tmpl w:val="A4FB79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BD5AB78"/>
    <w:multiLevelType w:val="multilevel"/>
    <w:tmpl w:val="EBD5A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10D898F0"/>
    <w:multiLevelType w:val="multilevel"/>
    <w:tmpl w:val="10D898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AC897F0"/>
    <w:multiLevelType w:val="multilevel"/>
    <w:tmpl w:val="1AC897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110874A"/>
    <w:multiLevelType w:val="multilevel"/>
    <w:tmpl w:val="311087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4"/>
  </w:num>
  <w:num w:numId="12">
    <w:abstractNumId w:val="12"/>
  </w:num>
  <w:num w:numId="13">
    <w:abstractNumId w:val="1"/>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6C87DA6"/>
    <w:rsid w:val="2485535C"/>
    <w:rsid w:val="26234D89"/>
    <w:rsid w:val="3D541E5B"/>
    <w:rsid w:val="54281F44"/>
    <w:rsid w:val="5C481C68"/>
    <w:rsid w:val="7E2D3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color w:val="auto"/>
      <w:sz w:val="26"/>
      <w:szCs w:val="26"/>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2026-10-02T07:29:00Z</dcterms:created>
  <dc:creator>longkhoa phạm</dc:creator>
  <cp:lastModifiedBy>longkhoa phạm</cp:lastModifiedBy>
  <dcterms:modified xsi:type="dcterms:W3CDTF">2026-10-02T10:46:42Z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86403224BA2D4F8BAA4EA001FD345B2E_11</vt:lpwstr>
  </property>
</Properties>
</file>