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BD520">
      <w:pPr>
        <w:rPr>
          <w:rFonts w:hint="default"/>
          <w:lang w:val="vi-VN"/>
        </w:rPr>
      </w:pPr>
      <w:r>
        <w:rPr>
          <w:rFonts w:hint="default"/>
          <w:lang w:val="vi-VN"/>
        </w:rPr>
        <w:t>Phạm Long Khoa</w:t>
      </w:r>
    </w:p>
    <w:p w14:paraId="3380EC2B">
      <w:pPr>
        <w:rPr>
          <w:rFonts w:hint="default"/>
          <w:lang w:val="vi-VN"/>
        </w:rPr>
      </w:pPr>
      <w:r>
        <w:rPr>
          <w:rFonts w:hint="default"/>
          <w:lang w:val="vi-VN"/>
        </w:rPr>
        <w:t>MSSV 1250080083</w:t>
      </w:r>
    </w:p>
    <w:p w14:paraId="7616FF40">
      <w:pPr>
        <w:rPr>
          <w:rFonts w:hint="default"/>
          <w:lang w:val="vi-VN"/>
        </w:rPr>
      </w:pPr>
      <w:r>
        <w:rPr>
          <w:rFonts w:hint="default"/>
          <w:lang w:val="vi-VN"/>
        </w:rPr>
        <w:t>CNPM 2</w:t>
      </w:r>
    </w:p>
    <w:p w14:paraId="3ED6FCAE">
      <w:pPr>
        <w:rPr>
          <w:rFonts w:hint="default"/>
          <w:lang w:val="vi-VN"/>
        </w:rPr>
      </w:pPr>
      <w:r>
        <w:rPr>
          <w:rFonts w:hint="default"/>
          <w:lang w:val="vi-VN"/>
        </w:rPr>
        <w:t>BT1</w:t>
      </w:r>
    </w:p>
    <w:p w14:paraId="0B20057A">
      <w:pPr>
        <w:rPr>
          <w:rFonts w:hint="default"/>
          <w:lang w:val="vi-VN"/>
        </w:rPr>
      </w:pPr>
      <w:r>
        <w:rPr>
          <w:rFonts w:hint="default"/>
          <w:lang w:val="vi-VN"/>
        </w:rPr>
        <w:t>1.1. Phân tích yêu cầu</w:t>
      </w:r>
    </w:p>
    <w:p w14:paraId="2C0059BC">
      <w:pPr>
        <w:rPr>
          <w:rFonts w:hint="default"/>
          <w:lang w:val="vi-VN"/>
        </w:rPr>
      </w:pPr>
      <w:r>
        <w:rPr>
          <w:rFonts w:hint="default"/>
          <w:lang w:val="vi-VN"/>
        </w:rPr>
        <w:t>1.1.1. Xác định yêu cầu chức năng của hệ thống</w:t>
      </w:r>
    </w:p>
    <w:p w14:paraId="11742119">
      <w:pPr>
        <w:rPr>
          <w:rFonts w:hint="default"/>
          <w:b/>
          <w:bCs/>
          <w:lang w:val="vi-VN"/>
        </w:rPr>
      </w:pPr>
      <w:r>
        <w:rPr>
          <w:rFonts w:hint="default"/>
          <w:b/>
          <w:bCs/>
          <w:lang w:val="vi-VN"/>
        </w:rPr>
        <w:t>Đối với độc giả:</w:t>
      </w:r>
    </w:p>
    <w:p w14:paraId="66BC9656">
      <w:pPr>
        <w:ind w:firstLine="720" w:firstLineChars="0"/>
        <w:rPr>
          <w:rFonts w:hint="default"/>
          <w:lang w:val="vi-VN"/>
        </w:rPr>
      </w:pPr>
      <w:r>
        <w:rPr>
          <w:rFonts w:hint="default"/>
          <w:lang w:val="vi-VN"/>
        </w:rPr>
        <w:t>Có thể tìm kiếm tài liệu theo các tiêu chí: loại sách, tên sách, chủ đề, tên tác giả,năm xuất bản,...</w:t>
      </w:r>
    </w:p>
    <w:p w14:paraId="5B99A828">
      <w:pPr>
        <w:rPr>
          <w:rFonts w:hint="default"/>
          <w:lang w:val="vi-VN"/>
        </w:rPr>
      </w:pPr>
      <w:r>
        <w:rPr>
          <w:rFonts w:hint="default"/>
          <w:lang w:val="vi-VN"/>
        </w:rPr>
        <w:t>Sau khi tìm được tài liệu phù hợp:</w:t>
      </w:r>
    </w:p>
    <w:p w14:paraId="550D4BD4">
      <w:pPr>
        <w:ind w:firstLine="720" w:firstLineChars="0"/>
        <w:rPr>
          <w:rFonts w:hint="default"/>
          <w:lang w:val="vi-VN"/>
        </w:rPr>
      </w:pPr>
      <w:r>
        <w:rPr>
          <w:rFonts w:hint="default"/>
          <w:lang w:val="vi-VN"/>
        </w:rPr>
        <w:t>Nếu là sách điện tử thì độc giả có thể đọc trực tuyến, nếu muốn tải về thì phải nhập Mã thẻ thư viện.</w:t>
      </w:r>
    </w:p>
    <w:p w14:paraId="12BC400D">
      <w:pPr>
        <w:ind w:firstLine="720" w:firstLineChars="0"/>
        <w:rPr>
          <w:rFonts w:hint="default"/>
          <w:lang w:val="vi-VN"/>
        </w:rPr>
      </w:pPr>
      <w:r>
        <w:rPr>
          <w:rFonts w:hint="default"/>
          <w:lang w:val="vi-VN"/>
        </w:rPr>
        <w:t>Nếu là sách trong thư viện, hệ thống hiển thị tình trạng số lượng sách còn trong thư viện để độc giả có thể đăng ký mượn, khi đăng ký, độc giả phải nhập Mã thẻ thư viện.</w:t>
      </w:r>
    </w:p>
    <w:p w14:paraId="56A1AA0F">
      <w:pPr>
        <w:ind w:firstLine="720" w:firstLineChars="0"/>
        <w:rPr>
          <w:rFonts w:hint="default"/>
          <w:lang w:val="vi-VN"/>
        </w:rPr>
      </w:pPr>
      <w:r>
        <w:rPr>
          <w:rFonts w:hint="default"/>
          <w:lang w:val="vi-VN"/>
        </w:rPr>
        <w:t>Độc giả có thể đặt mua, để đặt mua thì độc giả phải có tài khoản trong hệ thống và phải đăng nhập tài khoản để đặt mua, nếu chưa có tài khoản thì phải đăng ký tài khoản trước khi đặt mua.</w:t>
      </w:r>
    </w:p>
    <w:p w14:paraId="20F9F97E">
      <w:pPr>
        <w:ind w:firstLine="720" w:firstLineChars="0"/>
        <w:rPr>
          <w:rFonts w:hint="default"/>
          <w:lang w:val="vi-VN"/>
        </w:rPr>
      </w:pPr>
      <w:r>
        <w:rPr>
          <w:rFonts w:hint="default"/>
          <w:lang w:val="vi-VN"/>
        </w:rPr>
        <w:t>Khi đặt mua, độc giả phải cung cấp các thông tin: tên sách, tác giả, năm xuất bản.</w:t>
      </w:r>
    </w:p>
    <w:p w14:paraId="0CA764B9">
      <w:pPr>
        <w:ind w:firstLine="720" w:firstLineChars="0"/>
        <w:rPr>
          <w:rFonts w:hint="default"/>
          <w:lang w:val="vi-VN"/>
        </w:rPr>
      </w:pPr>
    </w:p>
    <w:p w14:paraId="781ACFB5">
      <w:pPr>
        <w:rPr>
          <w:rFonts w:hint="default"/>
          <w:b/>
          <w:bCs/>
          <w:lang w:val="vi-VN"/>
        </w:rPr>
      </w:pPr>
      <w:r>
        <w:rPr>
          <w:rFonts w:hint="default"/>
          <w:b/>
          <w:bCs/>
          <w:lang w:val="vi-VN"/>
        </w:rPr>
        <w:t>Đối với thủ thư:</w:t>
      </w:r>
    </w:p>
    <w:p w14:paraId="104E16E3">
      <w:pPr>
        <w:ind w:firstLine="720" w:firstLineChars="0"/>
        <w:rPr>
          <w:rFonts w:hint="default"/>
          <w:lang w:val="vi-VN"/>
        </w:rPr>
      </w:pPr>
      <w:r>
        <w:rPr>
          <w:rFonts w:hint="default"/>
          <w:lang w:val="vi-VN"/>
        </w:rPr>
        <w:t>Thủ thư có thể thực hiện tất cả các thao tác như một độc giả, ngoài ra thủ thư phải có tài khoản trong hệ thống để thực hiện các chức năng quản lý, sau khi đăng nhập vào hệ thống, thủ thư có thể: Quản lý thông tin mượn sách, trả sách trong thư viện của các độc giả.</w:t>
      </w:r>
    </w:p>
    <w:p w14:paraId="5986C91D">
      <w:pPr>
        <w:ind w:firstLine="847" w:firstLineChars="326"/>
        <w:rPr>
          <w:rFonts w:hint="default"/>
          <w:lang w:val="vi-VN"/>
        </w:rPr>
      </w:pPr>
      <w:r>
        <w:rPr>
          <w:rFonts w:hint="default"/>
          <w:lang w:val="vi-VN"/>
        </w:rPr>
        <w:t>Xem tình trạng của những tài liệu đang được mượn bởi độc giả nào, tình trạng mượn quá hạn, hoặc những thông tin khác liên quan đến một quyển sách cụ thể.</w:t>
      </w:r>
    </w:p>
    <w:p w14:paraId="4D77D566">
      <w:pPr>
        <w:ind w:firstLine="720" w:firstLineChars="0"/>
        <w:rPr>
          <w:rFonts w:hint="default"/>
          <w:lang w:val="vi-VN"/>
        </w:rPr>
      </w:pPr>
      <w:r>
        <w:rPr>
          <w:rFonts w:hint="default"/>
          <w:lang w:val="vi-VN"/>
        </w:rPr>
        <w:t>Cập nhật danh mục sách, bao gồm sách trong thư viện và sách điện tử.</w:t>
      </w:r>
    </w:p>
    <w:p w14:paraId="11EB1100">
      <w:pPr>
        <w:ind w:firstLine="720" w:firstLineChars="0"/>
        <w:rPr>
          <w:rFonts w:hint="default"/>
          <w:lang w:val="vi-VN"/>
        </w:rPr>
      </w:pPr>
      <w:r>
        <w:rPr>
          <w:rFonts w:hint="default"/>
          <w:lang w:val="vi-VN"/>
        </w:rPr>
        <w:t>Chấp nhận hoặc từ chối yêu cầu đặt mua.</w:t>
      </w:r>
    </w:p>
    <w:p w14:paraId="76E2AD74">
      <w:pPr>
        <w:rPr>
          <w:rFonts w:hint="default"/>
          <w:lang w:val="vi-VN"/>
        </w:rPr>
      </w:pPr>
    </w:p>
    <w:p w14:paraId="37D20EAB">
      <w:pPr>
        <w:rPr>
          <w:rFonts w:hint="default"/>
          <w:b/>
          <w:bCs/>
          <w:lang w:val="vi-VN"/>
        </w:rPr>
      </w:pPr>
      <w:r>
        <w:rPr>
          <w:rFonts w:hint="default"/>
          <w:b/>
          <w:bCs/>
          <w:lang w:val="vi-VN"/>
        </w:rPr>
        <w:t>Hệ thống:</w:t>
      </w:r>
    </w:p>
    <w:p w14:paraId="196D6C1E">
      <w:pPr>
        <w:ind w:firstLine="720" w:firstLineChars="0"/>
        <w:rPr>
          <w:rFonts w:hint="default"/>
          <w:lang w:val="vi-VN"/>
        </w:rPr>
      </w:pPr>
      <w:r>
        <w:rPr>
          <w:rFonts w:hint="default"/>
          <w:lang w:val="vi-VN"/>
        </w:rPr>
        <w:t>Hệ thống có chức năng gửi mail tự động đến các độc giả trước hạn trả sách 3 ngày, thông báo thời hạn trả sách.</w:t>
      </w:r>
    </w:p>
    <w:p w14:paraId="1F3FF7FD">
      <w:pPr>
        <w:ind w:firstLine="720" w:firstLineChars="0"/>
        <w:rPr>
          <w:rFonts w:hint="default"/>
          <w:lang w:val="vi-VN"/>
        </w:rPr>
      </w:pPr>
    </w:p>
    <w:p w14:paraId="55DA5918">
      <w:pPr>
        <w:ind w:firstLine="720" w:firstLineChars="0"/>
        <w:rPr>
          <w:rFonts w:hint="default"/>
          <w:lang w:val="vi-VN"/>
        </w:rPr>
      </w:pPr>
      <w:r>
        <w:rPr>
          <w:rFonts w:hint="default"/>
          <w:lang w:val="vi-VN"/>
        </w:rPr>
        <w:t>1.1.2. Xây dựng bảng thuật ngữ của hệ thống</w:t>
      </w:r>
    </w:p>
    <w:tbl>
      <w:tblPr>
        <w:tblStyle w:val="111"/>
        <w:tblW w:w="9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1"/>
        <w:gridCol w:w="7674"/>
      </w:tblGrid>
      <w:tr w14:paraId="2DBD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F5B458">
            <w:pPr>
              <w:widowControl w:val="0"/>
              <w:spacing w:line="360" w:lineRule="auto"/>
              <w:ind w:firstLine="0"/>
              <w:jc w:val="left"/>
              <w:rPr>
                <w:b/>
                <w:bCs/>
              </w:rPr>
            </w:pPr>
            <w:r>
              <w:rPr>
                <w:b/>
                <w:bCs/>
              </w:rPr>
              <w:t xml:space="preserve">Thuật ngữ </w:t>
            </w:r>
          </w:p>
        </w:tc>
        <w:tc>
          <w:tcPr>
            <w:tcW w:w="7674" w:type="dxa"/>
          </w:tcPr>
          <w:p w14:paraId="60801BF4">
            <w:pPr>
              <w:widowControl w:val="0"/>
              <w:spacing w:line="360" w:lineRule="auto"/>
              <w:ind w:firstLine="0"/>
              <w:jc w:val="left"/>
              <w:rPr>
                <w:b/>
                <w:bCs/>
              </w:rPr>
            </w:pPr>
            <w:r>
              <w:rPr>
                <w:b/>
                <w:bCs/>
              </w:rPr>
              <w:t>Mô tả / Định nghĩa chi tiết</w:t>
            </w:r>
          </w:p>
        </w:tc>
      </w:tr>
      <w:tr w14:paraId="736E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51CC84">
            <w:pPr>
              <w:widowControl w:val="0"/>
              <w:spacing w:line="360" w:lineRule="auto"/>
              <w:ind w:firstLine="0"/>
              <w:jc w:val="left"/>
            </w:pPr>
            <w:r>
              <w:rPr>
                <w:b/>
                <w:bCs/>
              </w:rPr>
              <w:t>Hệ thống thư viện trực tuyến</w:t>
            </w:r>
          </w:p>
        </w:tc>
        <w:tc>
          <w:tcPr>
            <w:tcW w:w="7674" w:type="dxa"/>
          </w:tcPr>
          <w:p w14:paraId="7610893E">
            <w:pPr>
              <w:widowControl w:val="0"/>
              <w:spacing w:line="360" w:lineRule="auto"/>
              <w:ind w:firstLine="0"/>
              <w:jc w:val="left"/>
            </w:pPr>
            <w:r>
              <w:t>Hệ thống phần mềm quản lý và cung cấp các dịch vụ thư viện qua mạng, tích hợp cả tài liệu số và tài liệu vật lý.</w:t>
            </w:r>
          </w:p>
        </w:tc>
      </w:tr>
      <w:tr w14:paraId="4520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AE9BC7">
            <w:pPr>
              <w:widowControl w:val="0"/>
              <w:spacing w:line="360" w:lineRule="auto"/>
              <w:ind w:firstLine="0"/>
              <w:jc w:val="left"/>
              <w:rPr>
                <w:b/>
                <w:bCs/>
              </w:rPr>
            </w:pPr>
            <w:r>
              <w:rPr>
                <w:b/>
                <w:bCs/>
              </w:rPr>
              <w:t>Intranet</w:t>
            </w:r>
          </w:p>
        </w:tc>
        <w:tc>
          <w:tcPr>
            <w:tcW w:w="7674" w:type="dxa"/>
          </w:tcPr>
          <w:p w14:paraId="39CE946D">
            <w:pPr>
              <w:widowControl w:val="0"/>
              <w:spacing w:line="360" w:lineRule="auto"/>
              <w:ind w:firstLine="0"/>
              <w:jc w:val="left"/>
            </w:pPr>
            <w:r>
              <w:t>Hệ thống mạng máy tính nội bộ trong phạm vi trường học, giới hạn quyền truy cập từ bên ngoài để bảo mật tài nguyên.</w:t>
            </w:r>
          </w:p>
        </w:tc>
      </w:tr>
      <w:tr w14:paraId="497A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F418E1">
            <w:pPr>
              <w:widowControl w:val="0"/>
              <w:spacing w:line="360" w:lineRule="auto"/>
              <w:ind w:firstLine="0"/>
              <w:jc w:val="left"/>
            </w:pPr>
            <w:r>
              <w:rPr>
                <w:b/>
                <w:bCs/>
              </w:rPr>
              <w:t>Độc giả</w:t>
            </w:r>
          </w:p>
        </w:tc>
        <w:tc>
          <w:tcPr>
            <w:tcW w:w="7674" w:type="dxa"/>
          </w:tcPr>
          <w:p w14:paraId="019B9A48">
            <w:pPr>
              <w:widowControl w:val="0"/>
              <w:spacing w:line="360" w:lineRule="auto"/>
              <w:ind w:firstLine="0"/>
              <w:jc w:val="left"/>
            </w:pPr>
            <w:r>
              <w:t>Đối tượng sử dụng tài nguyên thư viện, bao gồm cán bộ, giảng viên, nhân viên và sinh viên của trường.</w:t>
            </w:r>
          </w:p>
        </w:tc>
      </w:tr>
      <w:tr w14:paraId="1E93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D83A48">
            <w:pPr>
              <w:widowControl w:val="0"/>
              <w:spacing w:line="360" w:lineRule="auto"/>
              <w:ind w:firstLine="0"/>
              <w:jc w:val="left"/>
            </w:pPr>
            <w:r>
              <w:rPr>
                <w:b/>
                <w:bCs/>
              </w:rPr>
              <w:t>Thủ thư</w:t>
            </w:r>
          </w:p>
        </w:tc>
        <w:tc>
          <w:tcPr>
            <w:tcW w:w="7674" w:type="dxa"/>
          </w:tcPr>
          <w:p w14:paraId="53813323">
            <w:pPr>
              <w:widowControl w:val="0"/>
              <w:spacing w:line="360" w:lineRule="auto"/>
              <w:ind w:firstLine="0"/>
              <w:jc w:val="left"/>
            </w:pPr>
            <w:r>
              <w:t>Cán bộ quản lý thư viện,</w:t>
            </w:r>
            <w:r>
              <w:rPr>
                <w:lang w:val="vi-VN"/>
              </w:rPr>
              <w:t xml:space="preserve"> </w:t>
            </w:r>
            <w:r>
              <w:t>bên</w:t>
            </w:r>
            <w:r>
              <w:rPr>
                <w:lang w:val="vi-VN"/>
              </w:rPr>
              <w:t xml:space="preserve"> cạnh khả năng thao tác như một độc giả thì</w:t>
            </w:r>
            <w:r>
              <w:t xml:space="preserve"> có thêm</w:t>
            </w:r>
            <w:r>
              <w:rPr>
                <w:lang w:val="vi-VN"/>
              </w:rPr>
              <w:t xml:space="preserve"> </w:t>
            </w:r>
            <w:r>
              <w:t>quyền quản lý danh mục, phê duyệt yêu cầu, quản lý mượn/trả và xem báo cáo thống kê.</w:t>
            </w:r>
          </w:p>
        </w:tc>
      </w:tr>
      <w:tr w14:paraId="7B85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1F808E">
            <w:pPr>
              <w:widowControl w:val="0"/>
              <w:spacing w:line="360" w:lineRule="auto"/>
              <w:ind w:firstLine="0"/>
              <w:jc w:val="left"/>
            </w:pPr>
            <w:r>
              <w:rPr>
                <w:b/>
                <w:bCs/>
              </w:rPr>
              <w:t>Thẻ thư viện</w:t>
            </w:r>
          </w:p>
        </w:tc>
        <w:tc>
          <w:tcPr>
            <w:tcW w:w="7674" w:type="dxa"/>
          </w:tcPr>
          <w:p w14:paraId="35D65B9F">
            <w:pPr>
              <w:widowControl w:val="0"/>
              <w:spacing w:line="360" w:lineRule="auto"/>
              <w:ind w:firstLine="0"/>
              <w:jc w:val="left"/>
            </w:pPr>
            <w:r>
              <w:t>Thẻ định danh bắt buộc cấp cho độc giả để xác thực quyền hạn khi sử dụng các dịch vụ và tài nguyên của thư viện.</w:t>
            </w:r>
          </w:p>
        </w:tc>
      </w:tr>
      <w:tr w14:paraId="1B94F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BDAE0C">
            <w:pPr>
              <w:widowControl w:val="0"/>
              <w:spacing w:line="360" w:lineRule="auto"/>
              <w:ind w:firstLine="0"/>
              <w:jc w:val="left"/>
            </w:pPr>
            <w:r>
              <w:rPr>
                <w:b/>
                <w:bCs/>
              </w:rPr>
              <w:t>Tài liệu truyền thống</w:t>
            </w:r>
          </w:p>
        </w:tc>
        <w:tc>
          <w:tcPr>
            <w:tcW w:w="7674" w:type="dxa"/>
          </w:tcPr>
          <w:p w14:paraId="073872B3">
            <w:pPr>
              <w:widowControl w:val="0"/>
              <w:spacing w:line="360" w:lineRule="auto"/>
              <w:ind w:firstLine="0"/>
              <w:jc w:val="left"/>
            </w:pPr>
            <w:r>
              <w:t>Các loại sách giấy, báo, tạp chí vật lý lưu trữ trực tiếp tại kho của thư viện.</w:t>
            </w:r>
          </w:p>
        </w:tc>
      </w:tr>
      <w:tr w14:paraId="4F11A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CF1DF6">
            <w:pPr>
              <w:widowControl w:val="0"/>
              <w:spacing w:line="360" w:lineRule="auto"/>
              <w:ind w:firstLine="0"/>
              <w:jc w:val="left"/>
            </w:pPr>
            <w:r>
              <w:rPr>
                <w:b/>
                <w:bCs/>
              </w:rPr>
              <w:t>Tài liệu điện tử</w:t>
            </w:r>
          </w:p>
        </w:tc>
        <w:tc>
          <w:tcPr>
            <w:tcW w:w="7674" w:type="dxa"/>
          </w:tcPr>
          <w:p w14:paraId="13A57F4F">
            <w:pPr>
              <w:widowControl w:val="0"/>
              <w:spacing w:line="360" w:lineRule="auto"/>
              <w:ind w:firstLine="0"/>
              <w:jc w:val="left"/>
            </w:pPr>
            <w:r>
              <w:t>Các loại tài liệu số hóa (e-book, bài báo khoa học, file PDF...) được lưu trữ trên hệ thống máy chủ.</w:t>
            </w:r>
          </w:p>
        </w:tc>
      </w:tr>
      <w:tr w14:paraId="47C4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629B4D">
            <w:pPr>
              <w:widowControl w:val="0"/>
              <w:spacing w:line="360" w:lineRule="auto"/>
              <w:ind w:firstLine="0"/>
              <w:jc w:val="left"/>
            </w:pPr>
            <w:r>
              <w:rPr>
                <w:b/>
                <w:bCs/>
              </w:rPr>
              <w:t>Đọc trực tuyến</w:t>
            </w:r>
          </w:p>
        </w:tc>
        <w:tc>
          <w:tcPr>
            <w:tcW w:w="7674" w:type="dxa"/>
          </w:tcPr>
          <w:p w14:paraId="7C4A419D">
            <w:pPr>
              <w:widowControl w:val="0"/>
              <w:spacing w:line="360" w:lineRule="auto"/>
              <w:ind w:firstLine="0"/>
              <w:jc w:val="left"/>
            </w:pPr>
            <w:r>
              <w:t>Tính năng cho phép độc giả xem nội dung tài liệu điện tử trực tiếp trên trình duyệt web mà không cần tải về máy.</w:t>
            </w:r>
          </w:p>
        </w:tc>
      </w:tr>
      <w:tr w14:paraId="59AC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5B3B1B">
            <w:pPr>
              <w:widowControl w:val="0"/>
              <w:spacing w:line="360" w:lineRule="auto"/>
              <w:ind w:firstLine="0"/>
              <w:jc w:val="left"/>
            </w:pPr>
            <w:r>
              <w:rPr>
                <w:b/>
                <w:bCs/>
              </w:rPr>
              <w:t>Tải về</w:t>
            </w:r>
          </w:p>
        </w:tc>
        <w:tc>
          <w:tcPr>
            <w:tcW w:w="7674" w:type="dxa"/>
          </w:tcPr>
          <w:p w14:paraId="380CAF41">
            <w:pPr>
              <w:widowControl w:val="0"/>
              <w:spacing w:line="360" w:lineRule="auto"/>
              <w:ind w:firstLine="0"/>
              <w:jc w:val="left"/>
            </w:pPr>
            <w:r>
              <w:t>Hành động lưu file tài liệu điện tử từ hệ thống thư viện về thiết bị cá nhân của độc giả.</w:t>
            </w:r>
          </w:p>
        </w:tc>
      </w:tr>
      <w:tr w14:paraId="2654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47C730">
            <w:pPr>
              <w:widowControl w:val="0"/>
              <w:spacing w:line="360" w:lineRule="auto"/>
              <w:ind w:firstLine="0"/>
              <w:jc w:val="left"/>
            </w:pPr>
            <w:r>
              <w:rPr>
                <w:b/>
                <w:bCs/>
              </w:rPr>
              <w:t>Đăng ký mượn</w:t>
            </w:r>
          </w:p>
        </w:tc>
        <w:tc>
          <w:tcPr>
            <w:tcW w:w="7674" w:type="dxa"/>
          </w:tcPr>
          <w:p w14:paraId="2477E33A">
            <w:pPr>
              <w:widowControl w:val="0"/>
              <w:spacing w:line="360" w:lineRule="auto"/>
              <w:ind w:firstLine="0"/>
              <w:jc w:val="left"/>
            </w:pPr>
            <w:r>
              <w:t>Quy trình độc giả đặt giữ trước sách vật lý trên hệ thống trước khi đến thư viện để nhận sách.</w:t>
            </w:r>
          </w:p>
        </w:tc>
      </w:tr>
      <w:tr w14:paraId="2473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8C1C4D">
            <w:pPr>
              <w:widowControl w:val="0"/>
              <w:spacing w:line="360" w:lineRule="auto"/>
              <w:ind w:firstLine="0"/>
              <w:jc w:val="left"/>
            </w:pPr>
            <w:r>
              <w:rPr>
                <w:b/>
                <w:bCs/>
              </w:rPr>
              <w:t>Yêu cầu mua tài liệu</w:t>
            </w:r>
          </w:p>
        </w:tc>
        <w:tc>
          <w:tcPr>
            <w:tcW w:w="7674" w:type="dxa"/>
          </w:tcPr>
          <w:p w14:paraId="195D1ECC">
            <w:pPr>
              <w:widowControl w:val="0"/>
              <w:spacing w:line="360" w:lineRule="auto"/>
              <w:ind w:firstLine="0"/>
              <w:jc w:val="left"/>
            </w:pPr>
            <w:r>
              <w:t>Tính năng cho phép độc giả đề xuất nhà trường mua thêm các tài liệu điện tử mới chưa có trong hệ thống.</w:t>
            </w:r>
          </w:p>
        </w:tc>
      </w:tr>
      <w:tr w14:paraId="2C3A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D93DD5">
            <w:pPr>
              <w:widowControl w:val="0"/>
              <w:spacing w:line="360" w:lineRule="auto"/>
              <w:ind w:firstLine="0"/>
              <w:jc w:val="left"/>
            </w:pPr>
            <w:r>
              <w:rPr>
                <w:b/>
                <w:bCs/>
              </w:rPr>
              <w:t>Thông báo nhắc nhở</w:t>
            </w:r>
          </w:p>
        </w:tc>
        <w:tc>
          <w:tcPr>
            <w:tcW w:w="7674" w:type="dxa"/>
          </w:tcPr>
          <w:p w14:paraId="02164AA7">
            <w:pPr>
              <w:widowControl w:val="0"/>
              <w:spacing w:line="360" w:lineRule="auto"/>
              <w:ind w:firstLine="0"/>
              <w:jc w:val="left"/>
            </w:pPr>
            <w:r>
              <w:t>Tính năng tự động gửi thư điện tử đến độc giả khi sách mượn sắp đến hạn trước hạn trả sách 3 ngày,</w:t>
            </w:r>
            <w:r>
              <w:rPr>
                <w:lang w:val="vi-VN"/>
              </w:rPr>
              <w:t xml:space="preserve"> </w:t>
            </w:r>
            <w:r>
              <w:t>thông báo thời hạn trả sách.</w:t>
            </w:r>
          </w:p>
        </w:tc>
      </w:tr>
      <w:tr w14:paraId="6CE0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3D769E">
            <w:pPr>
              <w:widowControl w:val="0"/>
              <w:spacing w:line="360" w:lineRule="auto"/>
              <w:ind w:firstLine="0"/>
              <w:jc w:val="left"/>
            </w:pPr>
            <w:r>
              <w:rPr>
                <w:b/>
                <w:bCs/>
              </w:rPr>
              <w:t>Báo cáo, thống kê</w:t>
            </w:r>
          </w:p>
        </w:tc>
        <w:tc>
          <w:tcPr>
            <w:tcW w:w="7674" w:type="dxa"/>
          </w:tcPr>
          <w:p w14:paraId="3E877000">
            <w:pPr>
              <w:widowControl w:val="0"/>
              <w:spacing w:line="360" w:lineRule="auto"/>
              <w:ind w:firstLine="0"/>
              <w:jc w:val="left"/>
            </w:pPr>
            <w:r>
              <w:t>Tính năng dành cho thủ thư nhằm tổng hợp số liệu về tình hình mượn/trả, số lượng tài liệu và tần suất sử dụng thư viện.</w:t>
            </w:r>
          </w:p>
        </w:tc>
      </w:tr>
    </w:tbl>
    <w:p w14:paraId="0A742803">
      <w:pPr>
        <w:ind w:firstLine="720" w:firstLineChars="0"/>
        <w:rPr>
          <w:rFonts w:hint="default"/>
          <w:lang w:val="vi-VN"/>
        </w:rPr>
      </w:pPr>
    </w:p>
    <w:p w14:paraId="23E9F96B">
      <w:pPr>
        <w:ind w:firstLine="720" w:firstLineChars="0"/>
        <w:rPr>
          <w:rFonts w:hint="default"/>
          <w:lang w:val="vi-VN"/>
        </w:rPr>
      </w:pPr>
      <w:r>
        <w:rPr>
          <w:rFonts w:hint="default"/>
          <w:lang w:val="vi-VN"/>
        </w:rPr>
        <w:t>1.1.3. Mô hình hóa yêu cầu chức năng sử dụng use case model</w:t>
      </w:r>
    </w:p>
    <w:p w14:paraId="25ADE70B">
      <w:pPr>
        <w:ind w:firstLine="720" w:firstLineChars="0"/>
        <w:rPr>
          <w:rFonts w:hint="default"/>
          <w:lang w:val="vi-VN"/>
        </w:rPr>
      </w:pPr>
      <w:r>
        <w:rPr>
          <w:rFonts w:hint="default"/>
          <w:lang w:val="vi-VN"/>
        </w:rPr>
        <w:t>− Xác định các Actor</w:t>
      </w:r>
    </w:p>
    <w:p w14:paraId="6075FAB7">
      <w:pPr>
        <w:ind w:firstLine="720" w:firstLineChars="0"/>
        <w:rPr>
          <w:rFonts w:hint="default"/>
          <w:lang w:val="vi-VN"/>
        </w:rPr>
      </w:pPr>
    </w:p>
    <w:p w14:paraId="126EC640">
      <w:pPr>
        <w:ind w:firstLine="720" w:firstLineChars="0"/>
        <w:rPr>
          <w:rFonts w:hint="default"/>
          <w:lang w:val="vi-VN"/>
        </w:rPr>
      </w:pPr>
      <w:r>
        <w:rPr>
          <w:rFonts w:hint="default"/>
          <w:lang w:val="vi-VN"/>
        </w:rPr>
        <w:t xml:space="preserve">Đọc giả </w:t>
      </w:r>
    </w:p>
    <w:p w14:paraId="07DA752F">
      <w:pPr>
        <w:ind w:firstLine="720" w:firstLineChars="0"/>
        <w:rPr>
          <w:rFonts w:hint="default"/>
          <w:lang w:val="vi-VN"/>
        </w:rPr>
      </w:pPr>
      <w:r>
        <w:rPr>
          <w:rFonts w:hint="default"/>
          <w:lang w:val="vi-VN"/>
        </w:rPr>
        <w:t>Thủ thư</w:t>
      </w:r>
    </w:p>
    <w:p w14:paraId="5675104A">
      <w:pPr>
        <w:ind w:firstLine="720" w:firstLineChars="0"/>
        <w:rPr>
          <w:rFonts w:hint="default"/>
          <w:lang w:val="vi-VN"/>
        </w:rPr>
      </w:pPr>
      <w:r>
        <w:rPr>
          <w:rFonts w:hint="default"/>
          <w:lang w:val="vi-VN"/>
        </w:rPr>
        <w:t>Hệ thống</w:t>
      </w:r>
    </w:p>
    <w:p w14:paraId="6029D210">
      <w:pPr>
        <w:ind w:firstLine="720" w:firstLineChars="0"/>
        <w:rPr>
          <w:rFonts w:hint="default"/>
          <w:lang w:val="vi-VN"/>
        </w:rPr>
      </w:pPr>
    </w:p>
    <w:p w14:paraId="302B0675">
      <w:pPr>
        <w:ind w:firstLine="720" w:firstLineChars="0"/>
        <w:rPr>
          <w:rFonts w:hint="default"/>
          <w:lang w:val="vi-VN"/>
        </w:rPr>
      </w:pPr>
      <w:r>
        <w:rPr>
          <w:rFonts w:hint="default"/>
          <w:lang w:val="vi-VN"/>
        </w:rPr>
        <w:t>− Xác định các use case và đặt ID cho từng use case</w:t>
      </w:r>
    </w:p>
    <w:p w14:paraId="44264492">
      <w:pPr>
        <w:ind w:firstLine="720" w:firstLineChars="0"/>
        <w:rPr>
          <w:rFonts w:hint="default"/>
          <w:lang w:val="vi-VN"/>
        </w:rPr>
      </w:pPr>
      <w:r>
        <w:rPr>
          <w:rFonts w:hint="default"/>
          <w:lang w:val="vi-VN"/>
        </w:rPr>
        <w:t>Use case cho độc giả</w:t>
      </w:r>
    </w:p>
    <w:p w14:paraId="30B7F223">
      <w:pPr>
        <w:bidi w:val="0"/>
      </w:pPr>
      <w:r>
        <w:rPr>
          <w:rFonts w:hint="default"/>
          <w:lang w:val="en-US" w:eastAsia="zh-CN"/>
        </w:rPr>
        <w:t>UC01 Đăng ký tài khoản</w:t>
      </w:r>
    </w:p>
    <w:p w14:paraId="1DF57C14">
      <w:pPr>
        <w:bidi w:val="0"/>
        <w:rPr>
          <w:rFonts w:hint="default"/>
        </w:rPr>
      </w:pPr>
      <w:r>
        <w:rPr>
          <w:rFonts w:hint="default"/>
          <w:lang w:val="en-US" w:eastAsia="zh-CN"/>
        </w:rPr>
        <w:t>UC02 Đăng nhập</w:t>
      </w:r>
    </w:p>
    <w:p w14:paraId="29342579">
      <w:pPr>
        <w:bidi w:val="0"/>
        <w:rPr>
          <w:rFonts w:hint="default"/>
        </w:rPr>
      </w:pPr>
      <w:r>
        <w:rPr>
          <w:rFonts w:hint="default"/>
          <w:lang w:val="en-US" w:eastAsia="zh-CN"/>
        </w:rPr>
        <w:t>UC03 Tìm và đọc thông tin tài liệu</w:t>
      </w:r>
    </w:p>
    <w:p w14:paraId="229DA967">
      <w:pPr>
        <w:bidi w:val="0"/>
        <w:rPr>
          <w:rFonts w:hint="default"/>
        </w:rPr>
      </w:pPr>
      <w:r>
        <w:rPr>
          <w:rFonts w:hint="default"/>
          <w:lang w:val="en-US" w:eastAsia="zh-CN"/>
        </w:rPr>
        <w:t>UC04 Đọc trực tuyến, tải về</w:t>
      </w:r>
    </w:p>
    <w:p w14:paraId="39A1154E">
      <w:pPr>
        <w:bidi w:val="0"/>
        <w:rPr>
          <w:rFonts w:hint="default"/>
        </w:rPr>
      </w:pPr>
      <w:r>
        <w:rPr>
          <w:rFonts w:hint="default"/>
          <w:lang w:val="en-US" w:eastAsia="zh-CN"/>
        </w:rPr>
        <w:t>UC05 Tài liệu vật lí</w:t>
      </w:r>
    </w:p>
    <w:p w14:paraId="7B657197">
      <w:pPr>
        <w:bidi w:val="0"/>
        <w:rPr>
          <w:rFonts w:hint="default"/>
        </w:rPr>
      </w:pPr>
      <w:r>
        <w:rPr>
          <w:rFonts w:hint="default"/>
          <w:lang w:val="en-US" w:eastAsia="zh-CN"/>
        </w:rPr>
        <w:t>UC06 Đặt mua</w:t>
      </w:r>
    </w:p>
    <w:p w14:paraId="5B838D13">
      <w:pPr>
        <w:bidi w:val="0"/>
        <w:rPr>
          <w:rFonts w:hint="default"/>
        </w:rPr>
      </w:pPr>
      <w:r>
        <w:rPr>
          <w:rFonts w:hint="default"/>
          <w:lang w:val="en-US" w:eastAsia="zh-CN"/>
        </w:rPr>
        <w:t>UC07 Đăng ký mượn sách</w:t>
      </w:r>
    </w:p>
    <w:p w14:paraId="07ED312B">
      <w:pPr>
        <w:bidi w:val="0"/>
        <w:rPr>
          <w:rFonts w:hint="default"/>
          <w:lang w:val="vi-VN"/>
        </w:rPr>
      </w:pPr>
    </w:p>
    <w:p w14:paraId="531B6950">
      <w:pPr>
        <w:bidi w:val="0"/>
      </w:pPr>
      <w:r>
        <w:rPr>
          <w:rFonts w:hint="default"/>
          <w:lang w:val="en-US" w:eastAsia="zh-CN"/>
        </w:rPr>
        <w:t>UC08 Xem thông tin cá nhân/tài khoản</w:t>
      </w:r>
    </w:p>
    <w:p w14:paraId="232D6F71">
      <w:pPr>
        <w:bidi w:val="0"/>
        <w:rPr>
          <w:rFonts w:hint="default"/>
        </w:rPr>
      </w:pPr>
      <w:r>
        <w:rPr>
          <w:rFonts w:hint="default"/>
          <w:lang w:val="en-US" w:eastAsia="zh-CN"/>
        </w:rPr>
        <w:t>UC09 Quản lý mượn sách</w:t>
      </w:r>
    </w:p>
    <w:p w14:paraId="42D5374B">
      <w:pPr>
        <w:bidi w:val="0"/>
        <w:rPr>
          <w:rFonts w:hint="default"/>
        </w:rPr>
      </w:pPr>
      <w:r>
        <w:rPr>
          <w:rFonts w:hint="default"/>
          <w:lang w:val="en-US" w:eastAsia="zh-CN"/>
        </w:rPr>
        <w:t>UC10 Quản lý trả sách</w:t>
      </w:r>
    </w:p>
    <w:p w14:paraId="3478F7EF">
      <w:pPr>
        <w:bidi w:val="0"/>
        <w:rPr>
          <w:rFonts w:hint="default"/>
        </w:rPr>
      </w:pPr>
      <w:r>
        <w:rPr>
          <w:rFonts w:hint="default"/>
          <w:lang w:val="en-US" w:eastAsia="zh-CN"/>
        </w:rPr>
        <w:t>UC11 Theo dõi tình trạng mượn sách</w:t>
      </w:r>
    </w:p>
    <w:p w14:paraId="2A8156F9">
      <w:pPr>
        <w:bidi w:val="0"/>
        <w:rPr>
          <w:rFonts w:hint="default"/>
        </w:rPr>
      </w:pPr>
      <w:r>
        <w:rPr>
          <w:rFonts w:hint="default"/>
          <w:lang w:val="en-US" w:eastAsia="zh-CN"/>
        </w:rPr>
        <w:t>UC12 Quản lý danh mục tài liệu</w:t>
      </w:r>
    </w:p>
    <w:p w14:paraId="402CAB2B">
      <w:pPr>
        <w:bidi w:val="0"/>
        <w:rPr>
          <w:rFonts w:hint="default"/>
        </w:rPr>
      </w:pPr>
      <w:r>
        <w:rPr>
          <w:rFonts w:hint="default"/>
          <w:lang w:val="en-US" w:eastAsia="zh-CN"/>
        </w:rPr>
        <w:t>UC13 Xử lý yêu cầu đặt mua</w:t>
      </w:r>
    </w:p>
    <w:p w14:paraId="6D340E1C">
      <w:pPr>
        <w:ind w:firstLine="720" w:firstLineChars="0"/>
        <w:rPr>
          <w:rFonts w:hint="default"/>
          <w:lang w:val="vi-VN"/>
        </w:rPr>
      </w:pPr>
    </w:p>
    <w:p w14:paraId="7A79A4F7">
      <w:pPr>
        <w:ind w:firstLine="720" w:firstLineChars="0"/>
        <w:rPr>
          <w:rFonts w:hint="default"/>
          <w:lang w:val="vi-VN"/>
        </w:rPr>
      </w:pPr>
      <w:r>
        <w:rPr>
          <w:rFonts w:hint="default"/>
          <w:lang w:val="vi-VN"/>
        </w:rPr>
        <w:t>Use case cho hệ thống</w:t>
      </w:r>
    </w:p>
    <w:p w14:paraId="7A9B0F46">
      <w:pPr>
        <w:bidi w:val="0"/>
      </w:pPr>
      <w:r>
        <w:rPr>
          <w:rFonts w:hint="default"/>
          <w:lang w:val="en-US" w:eastAsia="zh-CN"/>
        </w:rPr>
        <w:t>UC14 Lập báo cáo, thống kê</w:t>
      </w:r>
    </w:p>
    <w:p w14:paraId="60F9AD20">
      <w:pPr>
        <w:bidi w:val="0"/>
        <w:rPr>
          <w:rFonts w:hint="default"/>
        </w:rPr>
      </w:pPr>
      <w:r>
        <w:rPr>
          <w:rFonts w:hint="default"/>
          <w:lang w:val="en-US" w:eastAsia="zh-CN"/>
        </w:rPr>
        <w:t>UC15 Gửi email nhắc hạn trả sách</w:t>
      </w:r>
    </w:p>
    <w:p w14:paraId="4EA96179">
      <w:pPr>
        <w:rPr>
          <w:rFonts w:hint="default"/>
          <w:lang w:val="vi-VN"/>
        </w:rPr>
      </w:pPr>
      <w:r>
        <w:rPr>
          <w:rFonts w:hint="default"/>
          <w:lang w:val="vi-VN"/>
        </w:rPr>
        <w:br w:type="page"/>
      </w:r>
    </w:p>
    <w:p w14:paraId="35E00B30">
      <w:pPr>
        <w:rPr>
          <w:rFonts w:hint="default"/>
          <w:lang w:val="vi-VN"/>
        </w:rPr>
      </w:pPr>
      <w:r>
        <w:drawing>
          <wp:anchor distT="0" distB="0" distL="114300" distR="114300" simplePos="0" relativeHeight="251659264" behindDoc="1" locked="0" layoutInCell="1" allowOverlap="1">
            <wp:simplePos x="0" y="0"/>
            <wp:positionH relativeFrom="column">
              <wp:posOffset>647700</wp:posOffset>
            </wp:positionH>
            <wp:positionV relativeFrom="paragraph">
              <wp:posOffset>337820</wp:posOffset>
            </wp:positionV>
            <wp:extent cx="3563620" cy="9227185"/>
            <wp:effectExtent l="0" t="0" r="48260" b="38735"/>
            <wp:wrapThrough wrapText="bothSides">
              <wp:wrapPolygon>
                <wp:start x="0" y="0"/>
                <wp:lineTo x="0" y="21548"/>
                <wp:lineTo x="21523" y="21548"/>
                <wp:lineTo x="2152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63620" cy="9227185"/>
                    </a:xfrm>
                    <a:prstGeom prst="rect">
                      <a:avLst/>
                    </a:prstGeom>
                    <a:noFill/>
                    <a:ln>
                      <a:noFill/>
                    </a:ln>
                  </pic:spPr>
                </pic:pic>
              </a:graphicData>
            </a:graphic>
          </wp:anchor>
        </w:drawing>
      </w:r>
      <w:r>
        <w:rPr>
          <w:rFonts w:hint="default"/>
          <w:lang w:val="vi-VN"/>
        </w:rPr>
        <w:t>− Vẽ Use case model:</w:t>
      </w:r>
    </w:p>
    <w:p w14:paraId="14C7D5F1">
      <w:pPr>
        <w:ind w:firstLine="720" w:firstLineChars="0"/>
        <w:rPr>
          <w:rFonts w:hint="default"/>
          <w:lang w:val="vi-VN"/>
        </w:rPr>
      </w:pPr>
    </w:p>
    <w:p w14:paraId="48D71E8C">
      <w:pPr>
        <w:ind w:firstLine="720" w:firstLineChars="0"/>
        <w:rPr>
          <w:rFonts w:hint="default"/>
          <w:lang w:val="vi-VN"/>
        </w:rPr>
      </w:pPr>
    </w:p>
    <w:p w14:paraId="1EB3C0C4">
      <w:pPr>
        <w:ind w:firstLine="720" w:firstLineChars="0"/>
        <w:rPr>
          <w:rFonts w:hint="default"/>
          <w:lang w:val="vi-VN"/>
        </w:rPr>
      </w:pPr>
    </w:p>
    <w:p w14:paraId="57D6DB56">
      <w:pPr>
        <w:ind w:firstLine="720" w:firstLineChars="0"/>
        <w:rPr>
          <w:rFonts w:hint="default"/>
          <w:lang w:val="vi-VN"/>
        </w:rPr>
      </w:pPr>
    </w:p>
    <w:p w14:paraId="502ACCC9">
      <w:pPr>
        <w:ind w:firstLine="720" w:firstLineChars="0"/>
        <w:rPr>
          <w:rFonts w:hint="default"/>
          <w:lang w:val="vi-VN"/>
        </w:rPr>
      </w:pPr>
    </w:p>
    <w:p w14:paraId="671B7909">
      <w:pPr>
        <w:ind w:firstLine="720" w:firstLineChars="0"/>
        <w:rPr>
          <w:rFonts w:hint="default"/>
          <w:lang w:val="vi-VN"/>
        </w:rPr>
      </w:pPr>
    </w:p>
    <w:p w14:paraId="48C5DDE1">
      <w:pPr>
        <w:ind w:firstLine="720" w:firstLineChars="0"/>
        <w:rPr>
          <w:rFonts w:hint="default"/>
          <w:lang w:val="vi-VN"/>
        </w:rPr>
      </w:pPr>
    </w:p>
    <w:p w14:paraId="5D93F878">
      <w:pPr>
        <w:ind w:firstLine="720" w:firstLineChars="0"/>
        <w:rPr>
          <w:rFonts w:hint="default"/>
          <w:lang w:val="vi-VN"/>
        </w:rPr>
      </w:pPr>
    </w:p>
    <w:p w14:paraId="1314C625">
      <w:pPr>
        <w:ind w:firstLine="720" w:firstLineChars="0"/>
        <w:rPr>
          <w:rFonts w:hint="default"/>
          <w:lang w:val="vi-VN"/>
        </w:rPr>
      </w:pPr>
    </w:p>
    <w:p w14:paraId="702A0290">
      <w:pPr>
        <w:ind w:firstLine="720" w:firstLineChars="0"/>
        <w:rPr>
          <w:rFonts w:hint="default"/>
          <w:lang w:val="vi-VN"/>
        </w:rPr>
      </w:pPr>
    </w:p>
    <w:p w14:paraId="1CD2D263">
      <w:pPr>
        <w:ind w:firstLine="720" w:firstLineChars="0"/>
        <w:rPr>
          <w:rFonts w:hint="default"/>
          <w:lang w:val="vi-VN"/>
        </w:rPr>
      </w:pPr>
    </w:p>
    <w:p w14:paraId="00BFCA26">
      <w:pPr>
        <w:ind w:firstLine="720" w:firstLineChars="0"/>
        <w:rPr>
          <w:rFonts w:hint="default"/>
          <w:lang w:val="vi-VN"/>
        </w:rPr>
      </w:pPr>
    </w:p>
    <w:p w14:paraId="085C166A">
      <w:pPr>
        <w:ind w:firstLine="720" w:firstLineChars="0"/>
        <w:rPr>
          <w:rFonts w:hint="default"/>
          <w:lang w:val="vi-VN"/>
        </w:rPr>
      </w:pPr>
    </w:p>
    <w:p w14:paraId="3A05E979">
      <w:pPr>
        <w:ind w:firstLine="720" w:firstLineChars="0"/>
        <w:rPr>
          <w:rFonts w:hint="default"/>
          <w:lang w:val="vi-VN"/>
        </w:rPr>
      </w:pPr>
    </w:p>
    <w:p w14:paraId="7A78EE63">
      <w:pPr>
        <w:ind w:firstLine="720" w:firstLineChars="0"/>
        <w:rPr>
          <w:rFonts w:hint="default"/>
          <w:lang w:val="vi-VN"/>
        </w:rPr>
      </w:pPr>
    </w:p>
    <w:p w14:paraId="4763C727">
      <w:pPr>
        <w:ind w:firstLine="720" w:firstLineChars="0"/>
        <w:rPr>
          <w:rFonts w:hint="default"/>
          <w:lang w:val="vi-VN"/>
        </w:rPr>
      </w:pPr>
    </w:p>
    <w:p w14:paraId="1ACDAE8A">
      <w:pPr>
        <w:ind w:firstLine="720" w:firstLineChars="0"/>
        <w:rPr>
          <w:rFonts w:hint="default"/>
          <w:lang w:val="vi-VN"/>
        </w:rPr>
      </w:pPr>
    </w:p>
    <w:p w14:paraId="4C007306">
      <w:pPr>
        <w:ind w:firstLine="720" w:firstLineChars="0"/>
        <w:rPr>
          <w:rFonts w:hint="default"/>
          <w:lang w:val="vi-VN"/>
        </w:rPr>
      </w:pPr>
    </w:p>
    <w:p w14:paraId="47CDD752">
      <w:pPr>
        <w:ind w:firstLine="720" w:firstLineChars="0"/>
        <w:rPr>
          <w:rFonts w:hint="default"/>
          <w:lang w:val="vi-VN"/>
        </w:rPr>
      </w:pPr>
    </w:p>
    <w:p w14:paraId="58107E20">
      <w:pPr>
        <w:ind w:firstLine="720" w:firstLineChars="0"/>
        <w:rPr>
          <w:rFonts w:hint="default"/>
          <w:lang w:val="vi-VN"/>
        </w:rPr>
      </w:pPr>
    </w:p>
    <w:p w14:paraId="116A7967">
      <w:pPr>
        <w:ind w:firstLine="720" w:firstLineChars="0"/>
        <w:rPr>
          <w:rFonts w:hint="default"/>
          <w:lang w:val="vi-VN"/>
        </w:rPr>
      </w:pPr>
    </w:p>
    <w:p w14:paraId="0E7FA95B">
      <w:pPr>
        <w:ind w:firstLine="720" w:firstLineChars="0"/>
        <w:rPr>
          <w:rFonts w:hint="default"/>
          <w:lang w:val="vi-VN"/>
        </w:rPr>
      </w:pPr>
    </w:p>
    <w:p w14:paraId="5BC8570E">
      <w:pPr>
        <w:ind w:firstLine="720" w:firstLineChars="0"/>
        <w:rPr>
          <w:rFonts w:hint="default"/>
          <w:lang w:val="vi-VN"/>
        </w:rPr>
      </w:pPr>
    </w:p>
    <w:p w14:paraId="052B63F7">
      <w:pPr>
        <w:ind w:firstLine="720" w:firstLineChars="0"/>
        <w:rPr>
          <w:rFonts w:hint="default"/>
          <w:lang w:val="vi-VN"/>
        </w:rPr>
      </w:pPr>
    </w:p>
    <w:p w14:paraId="48BE6654">
      <w:pPr>
        <w:ind w:firstLine="720" w:firstLineChars="0"/>
        <w:rPr>
          <w:rFonts w:hint="default"/>
          <w:lang w:val="vi-VN"/>
        </w:rPr>
      </w:pPr>
    </w:p>
    <w:p w14:paraId="40E0E072">
      <w:pPr>
        <w:ind w:firstLine="720" w:firstLineChars="0"/>
        <w:rPr>
          <w:rFonts w:hint="default"/>
          <w:lang w:val="vi-VN"/>
        </w:rPr>
      </w:pPr>
    </w:p>
    <w:p w14:paraId="2014681B">
      <w:pPr>
        <w:ind w:firstLine="720" w:firstLineChars="0"/>
        <w:rPr>
          <w:rFonts w:hint="default"/>
          <w:lang w:val="vi-VN"/>
        </w:rPr>
      </w:pPr>
    </w:p>
    <w:p w14:paraId="57BD49BB">
      <w:pPr>
        <w:ind w:firstLine="720" w:firstLineChars="0"/>
        <w:rPr>
          <w:rFonts w:hint="default"/>
          <w:lang w:val="vi-VN"/>
        </w:rPr>
      </w:pPr>
    </w:p>
    <w:p w14:paraId="32D965F0">
      <w:pPr>
        <w:ind w:firstLine="720" w:firstLineChars="0"/>
        <w:rPr>
          <w:rFonts w:hint="default"/>
          <w:lang w:val="vi-VN"/>
        </w:rPr>
      </w:pPr>
    </w:p>
    <w:p w14:paraId="1CE11CB6">
      <w:pPr>
        <w:ind w:firstLine="720" w:firstLineChars="0"/>
        <w:rPr>
          <w:rFonts w:hint="default"/>
          <w:lang w:val="vi-VN"/>
        </w:rPr>
      </w:pPr>
    </w:p>
    <w:p w14:paraId="5080631B">
      <w:pPr>
        <w:ind w:firstLine="720" w:firstLineChars="0"/>
        <w:rPr>
          <w:rFonts w:hint="default"/>
          <w:lang w:val="vi-VN"/>
        </w:rPr>
      </w:pPr>
    </w:p>
    <w:p w14:paraId="356088B5">
      <w:pPr>
        <w:ind w:firstLine="720" w:firstLineChars="0"/>
        <w:rPr>
          <w:rFonts w:hint="default"/>
          <w:lang w:val="vi-VN"/>
        </w:rPr>
      </w:pPr>
    </w:p>
    <w:p w14:paraId="74022090">
      <w:pPr>
        <w:ind w:firstLine="720" w:firstLineChars="0"/>
        <w:rPr>
          <w:rFonts w:hint="default"/>
          <w:lang w:val="vi-VN"/>
        </w:rPr>
      </w:pPr>
    </w:p>
    <w:p w14:paraId="78E3B447">
      <w:pPr>
        <w:ind w:firstLine="720" w:firstLineChars="0"/>
        <w:rPr>
          <w:rFonts w:hint="default"/>
          <w:lang w:val="vi-VN"/>
        </w:rPr>
      </w:pPr>
    </w:p>
    <w:p w14:paraId="305CD04F">
      <w:pPr>
        <w:ind w:firstLine="720" w:firstLineChars="0"/>
        <w:rPr>
          <w:rFonts w:hint="default"/>
          <w:lang w:val="vi-VN"/>
        </w:rPr>
      </w:pPr>
    </w:p>
    <w:p w14:paraId="3C958419">
      <w:pPr>
        <w:ind w:firstLine="720" w:firstLineChars="0"/>
        <w:rPr>
          <w:rFonts w:hint="default"/>
          <w:lang w:val="vi-VN"/>
        </w:rPr>
      </w:pPr>
    </w:p>
    <w:p w14:paraId="3BF1FC95">
      <w:pPr>
        <w:ind w:firstLine="720" w:firstLineChars="0"/>
        <w:rPr>
          <w:rFonts w:hint="default"/>
          <w:lang w:val="vi-VN"/>
        </w:rPr>
      </w:pPr>
    </w:p>
    <w:p w14:paraId="4605CFE1">
      <w:pPr>
        <w:ind w:firstLine="720" w:firstLineChars="0"/>
        <w:rPr>
          <w:rFonts w:hint="default"/>
          <w:lang w:val="vi-VN"/>
        </w:rPr>
      </w:pPr>
    </w:p>
    <w:p w14:paraId="59EC1645">
      <w:pPr>
        <w:ind w:firstLine="720" w:firstLineChars="0"/>
        <w:rPr>
          <w:rFonts w:hint="default"/>
          <w:lang w:val="vi-VN"/>
        </w:rPr>
      </w:pPr>
    </w:p>
    <w:p w14:paraId="294C9A78">
      <w:pPr>
        <w:ind w:firstLine="720" w:firstLineChars="0"/>
        <w:rPr>
          <w:rFonts w:hint="default"/>
          <w:lang w:val="vi-VN"/>
        </w:rPr>
      </w:pPr>
    </w:p>
    <w:p w14:paraId="0934A1A3">
      <w:pPr>
        <w:ind w:firstLine="720" w:firstLineChars="0"/>
        <w:rPr>
          <w:rFonts w:hint="default"/>
          <w:lang w:val="vi-VN"/>
        </w:rPr>
      </w:pPr>
    </w:p>
    <w:p w14:paraId="450B1A2D">
      <w:pPr>
        <w:ind w:firstLine="720" w:firstLineChars="0"/>
        <w:rPr>
          <w:rFonts w:hint="default"/>
          <w:lang w:val="vi-VN"/>
        </w:rPr>
      </w:pPr>
    </w:p>
    <w:p w14:paraId="4E0203AD">
      <w:pPr>
        <w:ind w:firstLine="720" w:firstLineChars="0"/>
        <w:rPr>
          <w:rFonts w:hint="default"/>
          <w:lang w:val="vi-VN"/>
        </w:rPr>
      </w:pPr>
    </w:p>
    <w:p w14:paraId="4AB069D5">
      <w:pPr>
        <w:ind w:firstLine="720" w:firstLineChars="0"/>
        <w:rPr>
          <w:rFonts w:hint="default"/>
          <w:lang w:val="vi-VN"/>
        </w:rPr>
      </w:pPr>
    </w:p>
    <w:p w14:paraId="19C5283F">
      <w:pPr>
        <w:ind w:firstLine="720" w:firstLineChars="0"/>
        <w:rPr>
          <w:rFonts w:hint="default"/>
          <w:lang w:val="vi-VN"/>
        </w:rPr>
      </w:pPr>
    </w:p>
    <w:p w14:paraId="68F708BC">
      <w:pPr>
        <w:ind w:firstLine="720" w:firstLineChars="0"/>
        <w:rPr>
          <w:rFonts w:hint="default"/>
          <w:lang w:val="vi-VN"/>
        </w:rPr>
      </w:pPr>
      <w:r>
        <w:rPr>
          <w:rFonts w:hint="default"/>
          <w:lang w:val="vi-VN"/>
        </w:rPr>
        <w:t>UC01- Đăng ký tài khoản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3"/>
        <w:gridCol w:w="7033"/>
      </w:tblGrid>
      <w:tr w14:paraId="65AA4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7FA3925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48C5F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2028B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1AA6E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A634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Độc giả</w:t>
            </w:r>
          </w:p>
        </w:tc>
      </w:tr>
      <w:tr w14:paraId="57BDA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67226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EDCB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Cho phép độc giả đăng ký tài khoản để sử dụng các chức năng yêu cầu tài khoản như đặt mua tài liệu.</w:t>
            </w:r>
          </w:p>
        </w:tc>
      </w:tr>
      <w:tr w14:paraId="4D3D5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AC2590">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B104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Người dùng chưa có tài khoản.</w:t>
            </w:r>
          </w:p>
        </w:tc>
      </w:tr>
      <w:tr w14:paraId="52F50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8F8BD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92E7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Tài khoản được tạo thành công, người dùng có thể đăng nhập.</w:t>
            </w:r>
          </w:p>
        </w:tc>
      </w:tr>
      <w:tr w14:paraId="6544E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3FF92E">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chính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264A58">
            <w:pPr>
              <w:keepNext w:val="0"/>
              <w:keepLines w:val="0"/>
              <w:widowControl/>
              <w:numPr>
                <w:ilvl w:val="0"/>
                <w:numId w:val="11"/>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Người dùng chọn “Đăng ký tài khoản”. </w:t>
            </w:r>
          </w:p>
          <w:p w14:paraId="091334EF">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Hệ thống hiển thị form đăng ký. </w:t>
            </w:r>
          </w:p>
          <w:p w14:paraId="1BB58046">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vi-VN" w:eastAsia="zh-CN" w:bidi="ar"/>
              </w:rPr>
              <w:t>3</w:t>
            </w:r>
            <w:r>
              <w:rPr>
                <w:rFonts w:hint="default" w:ascii="Times New Roman" w:hAnsi="Times New Roman" w:eastAsia="SimSun" w:cs="Times New Roman"/>
                <w:color w:val="auto"/>
                <w:kern w:val="0"/>
                <w:sz w:val="24"/>
                <w:szCs w:val="24"/>
                <w:lang w:val="en-US" w:eastAsia="zh-CN" w:bidi="ar"/>
              </w:rPr>
              <w:t xml:space="preserve"> Người dùng nhập thông tin và chọn “Đăng ký”. </w:t>
            </w:r>
          </w:p>
          <w:p w14:paraId="6FE91EF9">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4. Hệ thống kiểm tra tính hợp lệ. </w:t>
            </w:r>
          </w:p>
          <w:p w14:paraId="536FD297">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5. Tạo tài khoản và thông báo thành công.</w:t>
            </w:r>
          </w:p>
        </w:tc>
      </w:tr>
      <w:tr w14:paraId="06D1B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3F4172">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thay thế</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858F92">
            <w:pPr>
              <w:keepNext w:val="0"/>
              <w:keepLines w:val="0"/>
              <w:widowControl/>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4.1 Thông tin không hợp lệ → thông báo lỗi. </w:t>
            </w:r>
          </w:p>
          <w:p w14:paraId="30EAA914">
            <w:pPr>
              <w:keepNext w:val="0"/>
              <w:keepLines w:val="0"/>
              <w:widowControl/>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4.2 Tài khoản đã tồn tại → yêu cầu nhập lại. </w:t>
            </w:r>
          </w:p>
          <w:p w14:paraId="49512A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5.1 Người dùng chọn đăng nhập để tiếp tục.</w:t>
            </w:r>
          </w:p>
        </w:tc>
      </w:tr>
    </w:tbl>
    <w:p w14:paraId="70AB5EF8">
      <w:pPr>
        <w:ind w:firstLine="720" w:firstLineChars="0"/>
        <w:rPr>
          <w:rFonts w:hint="default"/>
          <w:lang w:val="vi-VN"/>
        </w:rPr>
      </w:pPr>
    </w:p>
    <w:p w14:paraId="30862967">
      <w:pPr>
        <w:ind w:firstLine="720" w:firstLineChars="0"/>
        <w:rPr>
          <w:rFonts w:hint="default"/>
          <w:lang w:val="vi-VN"/>
        </w:rPr>
      </w:pPr>
    </w:p>
    <w:p w14:paraId="2D16C550">
      <w:pPr>
        <w:ind w:firstLine="720" w:firstLineChars="0"/>
        <w:rPr>
          <w:rFonts w:hint="default"/>
          <w:lang w:val="vi-VN"/>
        </w:rPr>
      </w:pPr>
      <w:r>
        <w:rPr>
          <w:rFonts w:hint="default"/>
          <w:lang w:val="vi-VN"/>
        </w:rPr>
        <w:t>UC02-Đăng nhập</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8"/>
        <w:gridCol w:w="6998"/>
      </w:tblGrid>
      <w:tr w14:paraId="42AE2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02FE57A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EF5B4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56E98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3D688373">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15661A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Độc giả, Thủ thư</w:t>
            </w:r>
          </w:p>
        </w:tc>
      </w:tr>
      <w:tr w14:paraId="22C70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0FFE7458">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4CF0ED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Cho phép người dùng truy cập hệ thống bằng tài khoản hợp lệ.</w:t>
            </w:r>
          </w:p>
        </w:tc>
      </w:tr>
      <w:tr w14:paraId="795C1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6016DD40">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42C3C6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Người dùng đã có tài khoản.</w:t>
            </w:r>
          </w:p>
        </w:tc>
      </w:tr>
      <w:tr w14:paraId="2A364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2C7F955D">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01D038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Người dùng đăng nhập thành công và truy cập các chức năng phù hợp.</w:t>
            </w:r>
          </w:p>
        </w:tc>
      </w:tr>
      <w:tr w14:paraId="43A92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370B8EBD">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chính</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6A2F0FB8">
            <w:pPr>
              <w:keepNext w:val="0"/>
              <w:keepLines w:val="0"/>
              <w:widowControl/>
              <w:numPr>
                <w:ilvl w:val="0"/>
                <w:numId w:val="12"/>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Người dùng chọn “Đăng nhập”. </w:t>
            </w:r>
          </w:p>
          <w:p w14:paraId="177023F9">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Nhập tên đăng nhập và mật khẩu. </w:t>
            </w:r>
          </w:p>
          <w:p w14:paraId="55F4CE5C">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3. Hệ thống xác thực thông tin. </w:t>
            </w:r>
          </w:p>
          <w:p w14:paraId="6E35DEF7">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Hiển thị giao diện người dùng tương ứng.</w:t>
            </w:r>
          </w:p>
        </w:tc>
      </w:tr>
      <w:tr w14:paraId="16991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0D4C8F82">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thay thế</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12C72066">
            <w:pPr>
              <w:keepNext w:val="0"/>
              <w:keepLines w:val="0"/>
              <w:widowControl/>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3.1 Sai thông tin → thông báo lỗi. </w:t>
            </w:r>
          </w:p>
          <w:p w14:paraId="0691C1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3.2 Người dùng chọn “Quên mật khẩu”.</w:t>
            </w:r>
          </w:p>
        </w:tc>
      </w:tr>
    </w:tbl>
    <w:p w14:paraId="30EE6750">
      <w:pPr>
        <w:ind w:firstLine="720" w:firstLineChars="0"/>
        <w:rPr>
          <w:rFonts w:hint="default"/>
          <w:lang w:val="vi-VN"/>
        </w:rPr>
      </w:pPr>
    </w:p>
    <w:p w14:paraId="0270B662">
      <w:pPr>
        <w:ind w:firstLine="720" w:firstLineChars="0"/>
        <w:rPr>
          <w:rFonts w:hint="default"/>
          <w:lang w:val="en-US" w:eastAsia="zh-CN"/>
        </w:rPr>
      </w:pPr>
      <w:r>
        <w:rPr>
          <w:rFonts w:hint="default"/>
          <w:lang w:val="vi-VN"/>
        </w:rPr>
        <w:t>UC03-</w:t>
      </w:r>
      <w:r>
        <w:rPr>
          <w:rFonts w:hint="default"/>
          <w:lang w:val="en-US" w:eastAsia="zh-CN"/>
        </w:rPr>
        <w:t>Tìm và đọc thông tin tài liệu</w:t>
      </w:r>
    </w:p>
    <w:tbl>
      <w:tblPr>
        <w:tblStyle w:val="12"/>
        <w:tblpPr w:leftFromText="180" w:rightFromText="180" w:vertAnchor="text" w:horzAnchor="page" w:tblpX="1801" w:tblpY="306"/>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1314D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406" w:type="dxa"/>
            <w:tcBorders>
              <w:top w:val="single" w:color="auto" w:sz="4" w:space="0"/>
              <w:left w:val="single" w:color="auto" w:sz="0" w:space="0"/>
              <w:bottom w:val="single" w:color="auto" w:sz="4" w:space="0"/>
              <w:right w:val="single" w:color="auto" w:sz="4" w:space="0"/>
            </w:tcBorders>
            <w:shd w:val="clear" w:color="auto" w:fill="auto"/>
            <w:vAlign w:val="center"/>
          </w:tcPr>
          <w:p w14:paraId="7685E77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70" w:type="dxa"/>
            <w:tcBorders>
              <w:top w:val="single" w:color="auto" w:sz="4" w:space="0"/>
              <w:left w:val="single" w:color="auto" w:sz="4" w:space="0"/>
              <w:bottom w:val="single" w:color="auto" w:sz="4" w:space="0"/>
              <w:right w:val="single" w:color="auto" w:sz="4" w:space="0"/>
            </w:tcBorders>
            <w:shd w:val="clear" w:color="auto" w:fill="auto"/>
            <w:vAlign w:val="center"/>
          </w:tcPr>
          <w:p w14:paraId="068551F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0DAEE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4CB9CF39">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4D9285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Tìm và đọc thông tin tài liệu</w:t>
            </w:r>
          </w:p>
        </w:tc>
      </w:tr>
      <w:tr w14:paraId="2B8FC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653647F5">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4C8B0D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Độc giả</w:t>
            </w:r>
          </w:p>
        </w:tc>
      </w:tr>
      <w:tr w14:paraId="2B4A8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53830883">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090A55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Cho phép độc giả tìm kiếm tài liệu theo các tiêu chí (tên, loại, tác giả, năm xuất bản) và xem thông tin chi tiết.</w:t>
            </w:r>
          </w:p>
        </w:tc>
      </w:tr>
      <w:tr w14:paraId="2EEF8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4171069C">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67EC6C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Người dùng đã đăng nhập hoặc có thẻ thư viện.</w:t>
            </w:r>
          </w:p>
        </w:tc>
      </w:tr>
      <w:tr w14:paraId="3AE23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662C8489">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5AE7E1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Hiển thị danh sách tài liệu phù hợp và thông tin chi tiết.</w:t>
            </w:r>
          </w:p>
        </w:tc>
      </w:tr>
      <w:tr w14:paraId="751E1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74" w:type="dxa"/>
            <w:tcBorders>
              <w:top w:val="single" w:color="auto" w:sz="4" w:space="0"/>
              <w:left w:val="single" w:color="auto" w:sz="4" w:space="0"/>
              <w:bottom w:val="single" w:color="auto" w:sz="4" w:space="0"/>
              <w:right w:val="single" w:color="auto" w:sz="4" w:space="0"/>
            </w:tcBorders>
            <w:shd w:val="clear" w:color="auto" w:fill="auto"/>
            <w:vAlign w:val="center"/>
          </w:tcPr>
          <w:p w14:paraId="4EFF7ABA">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7052" w:type="dxa"/>
            <w:tcBorders>
              <w:top w:val="single" w:color="auto" w:sz="4" w:space="0"/>
              <w:left w:val="single" w:color="auto" w:sz="4" w:space="0"/>
              <w:bottom w:val="single" w:color="auto" w:sz="4" w:space="0"/>
              <w:right w:val="single" w:color="auto" w:sz="4" w:space="0"/>
            </w:tcBorders>
            <w:shd w:val="clear" w:color="auto" w:fill="auto"/>
            <w:vAlign w:val="center"/>
          </w:tcPr>
          <w:p w14:paraId="442FC5C7">
            <w:pPr>
              <w:keepNext w:val="0"/>
              <w:keepLines w:val="0"/>
              <w:widowControl/>
              <w:numPr>
                <w:ilvl w:val="0"/>
                <w:numId w:val="13"/>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Người dùng chọn chức năng “Tìm kiếm tài liệu”.</w:t>
            </w:r>
          </w:p>
          <w:p w14:paraId="599F5F1C">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 2. Nhập tiêu chí tìm kiếm. </w:t>
            </w:r>
          </w:p>
          <w:p w14:paraId="54D69A97">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3. Hệ thống hiển thị kết quả. </w:t>
            </w:r>
          </w:p>
          <w:p w14:paraId="5CF22FCA">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Người dùng chọn tài liệu để xem chi tiết.</w:t>
            </w:r>
          </w:p>
        </w:tc>
      </w:tr>
    </w:tbl>
    <w:p w14:paraId="295FB475">
      <w:pPr>
        <w:ind w:firstLine="720" w:firstLineChars="0"/>
        <w:rPr>
          <w:rFonts w:hint="default"/>
          <w:lang w:val="vi-VN" w:eastAsia="zh-CN"/>
        </w:rPr>
      </w:pPr>
    </w:p>
    <w:p w14:paraId="7AD153E9">
      <w:pPr>
        <w:ind w:firstLine="720" w:firstLineChars="0"/>
        <w:rPr>
          <w:rFonts w:hint="default"/>
          <w:lang w:val="vi-VN"/>
        </w:rPr>
      </w:pPr>
    </w:p>
    <w:p w14:paraId="34962635">
      <w:pPr>
        <w:ind w:firstLine="720" w:firstLineChars="0"/>
        <w:rPr>
          <w:rFonts w:hint="default" w:ascii="Times New Roman" w:hAnsi="Times New Roman" w:eastAsia="SimSun" w:cs="Times New Roman"/>
          <w:sz w:val="24"/>
          <w:szCs w:val="24"/>
        </w:rPr>
      </w:pPr>
      <w:r>
        <w:rPr>
          <w:rFonts w:hint="default"/>
          <w:lang w:val="vi-VN"/>
        </w:rPr>
        <w:t>UC04-</w:t>
      </w:r>
      <w:r>
        <w:rPr>
          <w:rFonts w:hint="default" w:ascii="Times New Roman" w:hAnsi="Times New Roman" w:cs="Times New Roman"/>
          <w:lang w:val="vi-VN"/>
        </w:rPr>
        <w:tab/>
      </w:r>
      <w:r>
        <w:rPr>
          <w:rFonts w:hint="default" w:ascii="Times New Roman" w:hAnsi="Times New Roman" w:eastAsia="SimSun" w:cs="Times New Roman"/>
          <w:sz w:val="24"/>
          <w:szCs w:val="24"/>
        </w:rPr>
        <w:t>Đọc trực tuyến, tải về</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7B8BA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1F4A34C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62E299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095CE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887D007">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4E674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Đọc trực tuyến, tải về</w:t>
            </w:r>
          </w:p>
        </w:tc>
      </w:tr>
      <w:tr w14:paraId="3628E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AEC6C3D">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12793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Độc giả</w:t>
            </w:r>
          </w:p>
        </w:tc>
      </w:tr>
      <w:tr w14:paraId="67A6A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2866DEAA">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DD2E7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Cho phép đọc trực tuyến hoặc tải về tài liệu điện tử.</w:t>
            </w:r>
          </w:p>
        </w:tc>
      </w:tr>
      <w:tr w14:paraId="439CA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D13B67F">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17F78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Tài liệu là dạng điện tử.</w:t>
            </w:r>
          </w:p>
        </w:tc>
      </w:tr>
      <w:tr w14:paraId="53742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5737CD3">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54175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Người dùng đọc hoặc tải thành công.</w:t>
            </w:r>
          </w:p>
        </w:tc>
      </w:tr>
      <w:tr w14:paraId="19113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270E1B98">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010D05AA">
            <w:pPr>
              <w:keepNext w:val="0"/>
              <w:keepLines w:val="0"/>
              <w:widowControl/>
              <w:numPr>
                <w:ilvl w:val="0"/>
                <w:numId w:val="14"/>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Người dùng chọn tài liệu điện tử. </w:t>
            </w:r>
          </w:p>
          <w:p w14:paraId="0B41CA2A">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Hệ thống hiển thị tùy chọn “Đọc trực tuyến” hoặc “Tải về”. </w:t>
            </w:r>
          </w:p>
          <w:p w14:paraId="4EE931FE">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3. Người dùng chọn hành động. </w:t>
            </w:r>
          </w:p>
          <w:p w14:paraId="7EA5396E">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Hệ thống xử lý và hiển thị/tải file.</w:t>
            </w:r>
          </w:p>
        </w:tc>
      </w:tr>
    </w:tbl>
    <w:p w14:paraId="28E525E4">
      <w:pPr>
        <w:ind w:firstLine="720" w:firstLineChars="0"/>
        <w:rPr>
          <w:rFonts w:hint="default" w:ascii="Times New Roman" w:hAnsi="Times New Roman" w:eastAsia="SimSun" w:cs="Times New Roman"/>
          <w:sz w:val="24"/>
          <w:szCs w:val="24"/>
          <w:lang w:val="vi-VN"/>
        </w:rPr>
      </w:pPr>
    </w:p>
    <w:p w14:paraId="51FA6BE8">
      <w:pPr>
        <w:ind w:firstLine="720" w:firstLineChars="0"/>
        <w:rPr>
          <w:rFonts w:hint="default" w:ascii="Times New Roman" w:hAnsi="Times New Roman" w:eastAsia="SimSun" w:cs="Times New Roman"/>
          <w:sz w:val="24"/>
          <w:szCs w:val="24"/>
          <w:lang w:val="vi-VN"/>
        </w:rPr>
      </w:pPr>
    </w:p>
    <w:p w14:paraId="55374616">
      <w:pPr>
        <w:ind w:firstLine="720" w:firstLineChars="0"/>
        <w:rPr>
          <w:rFonts w:hint="default" w:ascii="Times New Roman" w:hAnsi="Times New Roman" w:eastAsia="SimSun" w:cs="Times New Roman"/>
          <w:sz w:val="24"/>
          <w:szCs w:val="24"/>
        </w:rPr>
      </w:pPr>
      <w:r>
        <w:rPr>
          <w:rFonts w:hint="default" w:eastAsia="SimSun" w:cs="Times New Roman"/>
          <w:sz w:val="24"/>
          <w:szCs w:val="24"/>
          <w:lang w:val="vi-VN"/>
        </w:rPr>
        <w:t>UC05-</w:t>
      </w:r>
      <w:r>
        <w:rPr>
          <w:rFonts w:hint="default" w:ascii="Times New Roman" w:hAnsi="Times New Roman" w:eastAsia="SimSun" w:cs="Times New Roman"/>
          <w:sz w:val="24"/>
          <w:szCs w:val="24"/>
        </w:rPr>
        <w:t>Tài liệu vật lí</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0835A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417083B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973069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1582C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74B4989">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6C7BE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Tài liệu vật lí</w:t>
            </w:r>
          </w:p>
        </w:tc>
      </w:tr>
      <w:tr w14:paraId="4BDED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C4B60DE">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23CA2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Độc giả</w:t>
            </w:r>
          </w:p>
        </w:tc>
      </w:tr>
      <w:tr w14:paraId="7F41B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F555B91">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2DC94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Hiển thị tình trạng sách vật lí trong thư viện.</w:t>
            </w:r>
          </w:p>
        </w:tc>
      </w:tr>
      <w:tr w14:paraId="5A1E2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7FD3377A">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0D83B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Người dùng đã đăng nhập hoặc có thẻ thư viện.</w:t>
            </w:r>
          </w:p>
        </w:tc>
      </w:tr>
      <w:tr w14:paraId="6F7C7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50B5F967">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4BFFF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Người dùng biết số lượng sách còn lại để đăng ký mượn.</w:t>
            </w:r>
          </w:p>
        </w:tc>
      </w:tr>
      <w:tr w14:paraId="3A7A4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EFB4652">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4DDC924">
            <w:pPr>
              <w:keepNext w:val="0"/>
              <w:keepLines w:val="0"/>
              <w:widowControl/>
              <w:numPr>
                <w:ilvl w:val="0"/>
                <w:numId w:val="15"/>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Người dùng chọn tài liệu vật lí. </w:t>
            </w:r>
          </w:p>
          <w:p w14:paraId="1C0A6673">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Hệ thống hiển thị số lượng còn. </w:t>
            </w:r>
          </w:p>
          <w:p w14:paraId="5605E2AB">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3. Người dùng quyết định đăng ký mượn.</w:t>
            </w:r>
          </w:p>
        </w:tc>
      </w:tr>
    </w:tbl>
    <w:p w14:paraId="312D474D">
      <w:pPr>
        <w:ind w:firstLine="720" w:firstLineChars="0"/>
        <w:rPr>
          <w:rFonts w:hint="default" w:ascii="Times New Roman" w:hAnsi="Times New Roman" w:eastAsia="SimSun" w:cs="Times New Roman"/>
          <w:sz w:val="24"/>
          <w:szCs w:val="24"/>
          <w:lang w:val="vi-VN"/>
        </w:rPr>
      </w:pPr>
    </w:p>
    <w:p w14:paraId="58DEC0DA">
      <w:pPr>
        <w:ind w:firstLine="720" w:firstLineChars="0"/>
        <w:rPr>
          <w:rFonts w:hint="default" w:ascii="Times New Roman" w:hAnsi="Times New Roman" w:eastAsia="SimSun" w:cs="Times New Roman"/>
          <w:sz w:val="24"/>
          <w:szCs w:val="24"/>
          <w:lang w:val="vi-VN"/>
        </w:rPr>
      </w:pPr>
    </w:p>
    <w:p w14:paraId="2EBEABE9">
      <w:pPr>
        <w:ind w:firstLine="720" w:firstLineChars="0"/>
        <w:rPr>
          <w:rFonts w:hint="default" w:ascii="Times New Roman" w:hAnsi="Times New Roman" w:eastAsia="SimSun" w:cs="Times New Roman"/>
          <w:sz w:val="24"/>
          <w:szCs w:val="24"/>
        </w:rPr>
      </w:pPr>
      <w:r>
        <w:rPr>
          <w:rFonts w:hint="default" w:eastAsia="SimSun" w:cs="Times New Roman"/>
          <w:sz w:val="24"/>
          <w:szCs w:val="24"/>
          <w:lang w:val="vi-VN"/>
        </w:rPr>
        <w:t>UC06-</w:t>
      </w:r>
      <w:r>
        <w:rPr>
          <w:rFonts w:hint="default" w:ascii="Times New Roman" w:hAnsi="Times New Roman" w:eastAsia="SimSun" w:cs="Times New Roman"/>
          <w:sz w:val="24"/>
          <w:szCs w:val="24"/>
        </w:rPr>
        <w:t>Đặt mua</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4971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5DAA212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06BC2EB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6C7F7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7B14F6D3">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8E48B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Đặt mua</w:t>
            </w:r>
          </w:p>
        </w:tc>
      </w:tr>
      <w:tr w14:paraId="0FE02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6ED4C3D">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2277A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Độc giả</w:t>
            </w:r>
          </w:p>
        </w:tc>
      </w:tr>
      <w:tr w14:paraId="31F82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4D241D3B">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8E55C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Cho phép đặt mua tài liệu điện tử.</w:t>
            </w:r>
          </w:p>
        </w:tc>
      </w:tr>
      <w:tr w14:paraId="13A5B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42522C5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E3131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Người dùng đã đăng nhập.</w:t>
            </w:r>
          </w:p>
        </w:tc>
      </w:tr>
      <w:tr w14:paraId="2D5C4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4B3496E3">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39D32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Yêu cầu mua được gửi đến thủ thư.</w:t>
            </w:r>
          </w:p>
        </w:tc>
      </w:tr>
      <w:tr w14:paraId="7A969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02E4662">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24E8230">
            <w:pPr>
              <w:keepNext w:val="0"/>
              <w:keepLines w:val="0"/>
              <w:widowControl/>
              <w:numPr>
                <w:ilvl w:val="0"/>
                <w:numId w:val="16"/>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Người dùng chọn “Đặt mua”.</w:t>
            </w:r>
          </w:p>
          <w:p w14:paraId="42B3F04A">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Nhập thông tin sách (tên, tác giả, năm xuất bản). </w:t>
            </w:r>
          </w:p>
          <w:p w14:paraId="623BEC4B">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3. Hệ thống gửi yêu cầu đến thủ thư.</w:t>
            </w:r>
          </w:p>
        </w:tc>
      </w:tr>
    </w:tbl>
    <w:p w14:paraId="21534EFB">
      <w:pPr>
        <w:ind w:firstLine="720" w:firstLineChars="0"/>
        <w:rPr>
          <w:rFonts w:hint="default" w:ascii="Times New Roman" w:hAnsi="Times New Roman" w:eastAsia="SimSun" w:cs="Times New Roman"/>
          <w:sz w:val="24"/>
          <w:szCs w:val="24"/>
          <w:lang w:val="vi-VN"/>
        </w:rPr>
      </w:pPr>
    </w:p>
    <w:p w14:paraId="72EBE993">
      <w:pPr>
        <w:ind w:firstLine="720" w:firstLineChars="0"/>
        <w:rPr>
          <w:rFonts w:ascii="SimSun" w:hAnsi="SimSun" w:eastAsia="SimSun" w:cs="SimSun"/>
          <w:sz w:val="24"/>
          <w:szCs w:val="24"/>
        </w:rPr>
      </w:pPr>
      <w:r>
        <w:rPr>
          <w:rFonts w:hint="default" w:ascii="Times New Roman" w:hAnsi="Times New Roman" w:eastAsia="SimSun" w:cs="Times New Roman"/>
          <w:sz w:val="24"/>
          <w:szCs w:val="24"/>
        </w:rPr>
        <w:t>UC07 – Đăng ký mượn sách</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36C74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09C5E4D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969BCB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3C402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38D63252">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2C2C1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Đăng ký mượn sách</w:t>
            </w:r>
          </w:p>
        </w:tc>
      </w:tr>
      <w:tr w14:paraId="25D29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F9658F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42A9F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Độc giả</w:t>
            </w:r>
          </w:p>
        </w:tc>
      </w:tr>
      <w:tr w14:paraId="6AC8A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49B5FA5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4D3855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Cho phép đăng ký mượn sách vật lí.</w:t>
            </w:r>
          </w:p>
        </w:tc>
      </w:tr>
      <w:tr w14:paraId="47E96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42BAF1CD">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FCF7F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Sách còn trong thư viện.</w:t>
            </w:r>
          </w:p>
        </w:tc>
      </w:tr>
      <w:tr w14:paraId="43E29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18E237C">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42674A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Phiếu mượn được tạo.</w:t>
            </w:r>
          </w:p>
        </w:tc>
      </w:tr>
      <w:tr w14:paraId="10EA0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23CDF57">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4AA4A64">
            <w:pPr>
              <w:keepNext w:val="0"/>
              <w:keepLines w:val="0"/>
              <w:widowControl/>
              <w:numPr>
                <w:ilvl w:val="0"/>
                <w:numId w:val="17"/>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Người dùng chọn sách muốn mượn. </w:t>
            </w:r>
          </w:p>
          <w:p w14:paraId="33A780F3">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Hệ thống hiển thị tình trạng sách. </w:t>
            </w:r>
          </w:p>
          <w:p w14:paraId="7B051342">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3. Người dùng nhập mã thẻ thư viện.</w:t>
            </w:r>
          </w:p>
          <w:p w14:paraId="46C46C74">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Hệ thống tạo phiếu mượn.</w:t>
            </w:r>
          </w:p>
        </w:tc>
      </w:tr>
    </w:tbl>
    <w:p w14:paraId="3EA1FD27">
      <w:p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UC08 – Xem thông tin cá nhân/tài khoản</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11155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59E8E97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C02C8B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099AE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45294DC9">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028F5E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Xem thông tin cá nhân/tài khoản</w:t>
            </w:r>
          </w:p>
        </w:tc>
      </w:tr>
      <w:tr w14:paraId="3113A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5984826">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DB075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Độc giả</w:t>
            </w:r>
          </w:p>
        </w:tc>
      </w:tr>
      <w:tr w14:paraId="493C4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92E3216">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8ED65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Cho phép xem và chỉnh sửa thông tin cá nhân.</w:t>
            </w:r>
          </w:p>
        </w:tc>
      </w:tr>
      <w:tr w14:paraId="6F9FC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36B94C1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C5E0D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Người dùng đã đăng nhập.</w:t>
            </w:r>
          </w:p>
        </w:tc>
      </w:tr>
      <w:tr w14:paraId="6C202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27323C8">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8F949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Thông tin được hiển thị hoặc cập nhật.</w:t>
            </w:r>
          </w:p>
        </w:tc>
      </w:tr>
      <w:tr w14:paraId="6145A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75F0C5B6">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76823C7">
            <w:pPr>
              <w:keepNext w:val="0"/>
              <w:keepLines w:val="0"/>
              <w:widowControl/>
              <w:numPr>
                <w:ilvl w:val="0"/>
                <w:numId w:val="18"/>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Người dùng chọn “Thông tin cá nhân”.</w:t>
            </w:r>
          </w:p>
          <w:p w14:paraId="1CA1C025">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Hệ thống hiển thị thông tin. </w:t>
            </w:r>
          </w:p>
          <w:p w14:paraId="6A5952A8">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3. Người dùng chỉnh sửa (nếu có). </w:t>
            </w:r>
          </w:p>
          <w:p w14:paraId="0D50BF0C">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Hệ thống lưu thay đổi.</w:t>
            </w:r>
          </w:p>
        </w:tc>
      </w:tr>
    </w:tbl>
    <w:p w14:paraId="48EB6DC5">
      <w:pPr>
        <w:ind w:firstLine="720" w:firstLineChars="0"/>
        <w:rPr>
          <w:rFonts w:hint="default" w:ascii="SimSun" w:hAnsi="SimSun" w:eastAsia="SimSun" w:cs="SimSun"/>
          <w:sz w:val="24"/>
          <w:szCs w:val="24"/>
          <w:lang w:val="vi-VN"/>
        </w:rPr>
      </w:pPr>
    </w:p>
    <w:p w14:paraId="776F7BC1">
      <w:p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UC09 – Quản lý mượn sách</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0A6DD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4F6D439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E8D9C2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47A74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3F68A293">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48C8D9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Quản lý mượn sách</w:t>
            </w:r>
          </w:p>
        </w:tc>
      </w:tr>
      <w:tr w14:paraId="1C192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7975E5CD">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132294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Thủ thư</w:t>
            </w:r>
          </w:p>
        </w:tc>
      </w:tr>
      <w:tr w14:paraId="60114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416989F9">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BD422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Theo dõi và cập nhật thông tin mượn sách của độc giả.</w:t>
            </w:r>
          </w:p>
        </w:tc>
      </w:tr>
      <w:tr w14:paraId="55AAD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32FE5686">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88F5F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Thủ thư đã đăng nhập vào hệ thống.</w:t>
            </w:r>
          </w:p>
        </w:tc>
      </w:tr>
      <w:tr w14:paraId="66B8E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1001120">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C062C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Thông tin mượn sách được lưu trữ và cập nhật chính xác.</w:t>
            </w:r>
          </w:p>
        </w:tc>
      </w:tr>
      <w:tr w14:paraId="2030F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28FB7B62">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174F2256">
            <w:pPr>
              <w:keepNext w:val="0"/>
              <w:keepLines w:val="0"/>
              <w:widowControl/>
              <w:numPr>
                <w:ilvl w:val="0"/>
                <w:numId w:val="19"/>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Thủ thư chọn chức năng “Quản lý mượn sách”.</w:t>
            </w:r>
          </w:p>
          <w:p w14:paraId="1B8C9872">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Hệ thống hiển thị danh sách mượn. </w:t>
            </w:r>
          </w:p>
          <w:p w14:paraId="24E905B5">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3. Thủ thư thêm mới hoặc chỉnh sửa thông tin mượn. </w:t>
            </w:r>
          </w:p>
          <w:p w14:paraId="602A20CD">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Hệ thống lưu dữ liệu.</w:t>
            </w:r>
          </w:p>
        </w:tc>
      </w:tr>
    </w:tbl>
    <w:p w14:paraId="172033D5">
      <w:pPr>
        <w:ind w:firstLine="720" w:firstLineChars="0"/>
        <w:rPr>
          <w:rFonts w:hint="default" w:ascii="SimSun" w:hAnsi="SimSun" w:eastAsia="SimSun" w:cs="SimSun"/>
          <w:sz w:val="24"/>
          <w:szCs w:val="24"/>
          <w:lang w:val="vi-VN"/>
        </w:rPr>
      </w:pPr>
    </w:p>
    <w:p w14:paraId="08D8A78E">
      <w:pPr>
        <w:ind w:firstLine="720" w:firstLineChars="0"/>
        <w:rPr>
          <w:rFonts w:hint="default" w:ascii="Times New Roman" w:hAnsi="Times New Roman" w:eastAsia="SimSun" w:cs="Times New Roman"/>
          <w:sz w:val="24"/>
          <w:szCs w:val="24"/>
        </w:rPr>
      </w:pPr>
    </w:p>
    <w:p w14:paraId="00FEBEAA">
      <w:pPr>
        <w:ind w:firstLine="720" w:firstLineChars="0"/>
        <w:rPr>
          <w:rFonts w:hint="default" w:ascii="Times New Roman" w:hAnsi="Times New Roman" w:eastAsia="SimSun" w:cs="Times New Roman"/>
          <w:sz w:val="24"/>
          <w:szCs w:val="24"/>
        </w:rPr>
      </w:pPr>
    </w:p>
    <w:p w14:paraId="7DB8CA37">
      <w:pPr>
        <w:ind w:firstLine="720" w:firstLineChars="0"/>
        <w:rPr>
          <w:rFonts w:hint="default" w:ascii="Times New Roman" w:hAnsi="Times New Roman" w:eastAsia="SimSun" w:cs="Times New Roman"/>
          <w:sz w:val="24"/>
          <w:szCs w:val="24"/>
        </w:rPr>
      </w:pPr>
    </w:p>
    <w:p w14:paraId="171E4D72">
      <w:pPr>
        <w:ind w:firstLine="720" w:firstLineChars="0"/>
        <w:rPr>
          <w:rFonts w:hint="default" w:ascii="Times New Roman" w:hAnsi="Times New Roman" w:eastAsia="SimSun" w:cs="Times New Roman"/>
          <w:sz w:val="24"/>
          <w:szCs w:val="24"/>
        </w:rPr>
      </w:pPr>
    </w:p>
    <w:p w14:paraId="49AD5C12">
      <w:pPr>
        <w:ind w:firstLine="720" w:firstLineChars="0"/>
        <w:rPr>
          <w:rFonts w:hint="default" w:ascii="Times New Roman" w:hAnsi="Times New Roman" w:eastAsia="SimSun" w:cs="Times New Roman"/>
          <w:sz w:val="24"/>
          <w:szCs w:val="24"/>
        </w:rPr>
      </w:pPr>
    </w:p>
    <w:p w14:paraId="70882CCD">
      <w:pPr>
        <w:ind w:firstLine="720" w:firstLineChars="0"/>
        <w:rPr>
          <w:rFonts w:hint="default" w:ascii="Times New Roman" w:hAnsi="Times New Roman" w:eastAsia="SimSun" w:cs="Times New Roman"/>
          <w:sz w:val="24"/>
          <w:szCs w:val="24"/>
        </w:rPr>
      </w:pPr>
    </w:p>
    <w:p w14:paraId="67A95559">
      <w:pPr>
        <w:ind w:firstLine="720" w:firstLineChars="0"/>
        <w:rPr>
          <w:rFonts w:hint="default" w:ascii="Times New Roman" w:hAnsi="Times New Roman" w:eastAsia="SimSun" w:cs="Times New Roman"/>
          <w:sz w:val="24"/>
          <w:szCs w:val="24"/>
        </w:rPr>
      </w:pPr>
    </w:p>
    <w:p w14:paraId="63188AE3">
      <w:pPr>
        <w:ind w:firstLine="720" w:firstLineChars="0"/>
        <w:rPr>
          <w:rFonts w:hint="default" w:ascii="Times New Roman" w:hAnsi="Times New Roman" w:eastAsia="SimSun" w:cs="Times New Roman"/>
          <w:sz w:val="24"/>
          <w:szCs w:val="24"/>
        </w:rPr>
      </w:pPr>
    </w:p>
    <w:p w14:paraId="06780A86">
      <w:pPr>
        <w:ind w:firstLine="720" w:firstLineChars="0"/>
        <w:rPr>
          <w:rFonts w:hint="default" w:ascii="Times New Roman" w:hAnsi="Times New Roman" w:eastAsia="SimSun" w:cs="Times New Roman"/>
          <w:sz w:val="24"/>
          <w:szCs w:val="24"/>
        </w:rPr>
      </w:pPr>
    </w:p>
    <w:p w14:paraId="667614EE">
      <w:pPr>
        <w:ind w:firstLine="720" w:firstLineChars="0"/>
        <w:rPr>
          <w:rFonts w:hint="default" w:ascii="Times New Roman" w:hAnsi="Times New Roman" w:eastAsia="SimSun" w:cs="Times New Roman"/>
          <w:sz w:val="24"/>
          <w:szCs w:val="24"/>
        </w:rPr>
      </w:pPr>
    </w:p>
    <w:p w14:paraId="59EC09C9">
      <w:pPr>
        <w:ind w:firstLine="720" w:firstLineChars="0"/>
        <w:rPr>
          <w:rFonts w:hint="default" w:ascii="Times New Roman" w:hAnsi="Times New Roman" w:eastAsia="SimSun" w:cs="Times New Roman"/>
          <w:sz w:val="24"/>
          <w:szCs w:val="24"/>
        </w:rPr>
      </w:pPr>
    </w:p>
    <w:p w14:paraId="29962460">
      <w:pPr>
        <w:ind w:firstLine="720" w:firstLineChars="0"/>
        <w:rPr>
          <w:rFonts w:hint="default" w:ascii="Times New Roman" w:hAnsi="Times New Roman" w:eastAsia="SimSun" w:cs="Times New Roman"/>
          <w:sz w:val="24"/>
          <w:szCs w:val="24"/>
        </w:rPr>
      </w:pPr>
    </w:p>
    <w:p w14:paraId="3ADE88CF">
      <w:pPr>
        <w:ind w:firstLine="720" w:firstLineChars="0"/>
        <w:rPr>
          <w:rFonts w:hint="default" w:ascii="Times New Roman" w:hAnsi="Times New Roman" w:eastAsia="SimSun" w:cs="Times New Roman"/>
          <w:sz w:val="24"/>
          <w:szCs w:val="24"/>
        </w:rPr>
      </w:pPr>
    </w:p>
    <w:p w14:paraId="5347F603">
      <w:pPr>
        <w:ind w:firstLine="720" w:firstLineChars="0"/>
        <w:rPr>
          <w:rFonts w:hint="default" w:ascii="Times New Roman" w:hAnsi="Times New Roman" w:eastAsia="SimSun" w:cs="Times New Roman"/>
          <w:sz w:val="24"/>
          <w:szCs w:val="24"/>
        </w:rPr>
      </w:pPr>
    </w:p>
    <w:p w14:paraId="278E2C64">
      <w:p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UC10 – Quản lý trả sách</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17D4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1BC79C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2BC43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1E797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55550078">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FD8D8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Quản lý trả sách</w:t>
            </w:r>
          </w:p>
        </w:tc>
      </w:tr>
      <w:tr w14:paraId="42E54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2CEB1B15">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B9A71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Thủ thư</w:t>
            </w:r>
          </w:p>
        </w:tc>
      </w:tr>
      <w:tr w14:paraId="518F7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1579837">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A41C7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Ghi nhận việc trả sách và cập nhật kho.</w:t>
            </w:r>
          </w:p>
        </w:tc>
      </w:tr>
      <w:tr w14:paraId="6DC2A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BE149D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04567B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Sách đã được mượn trước đó.</w:t>
            </w:r>
          </w:p>
        </w:tc>
      </w:tr>
      <w:tr w14:paraId="79A16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B693EEE">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41497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Trạng thái sách được cập nhật, kho tăng số lượng.</w:t>
            </w:r>
          </w:p>
        </w:tc>
      </w:tr>
      <w:tr w14:paraId="696D3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3DF091F6">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FFE97BA">
            <w:pPr>
              <w:keepNext w:val="0"/>
              <w:keepLines w:val="0"/>
              <w:widowControl/>
              <w:numPr>
                <w:ilvl w:val="0"/>
                <w:numId w:val="20"/>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Thủ thư chọn chức năng “Quản lý trả sách”. </w:t>
            </w:r>
          </w:p>
          <w:p w14:paraId="7514DDA1">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Nhập thông tin trả sách. </w:t>
            </w:r>
          </w:p>
          <w:p w14:paraId="2DEA3DFC">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3. Hệ thống cập nhật trạng thái và kho.</w:t>
            </w:r>
          </w:p>
        </w:tc>
      </w:tr>
    </w:tbl>
    <w:p w14:paraId="4A56FB0E">
      <w:p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UC11 – Theo dõi tình trạng mượn sách</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61AF8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460CBCF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6E1B97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0C00F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3A0271FB">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04B653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Theo dõi tình trạng mượn sách</w:t>
            </w:r>
          </w:p>
        </w:tc>
      </w:tr>
      <w:tr w14:paraId="557E6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76C8CB0">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D4658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Thủ thư</w:t>
            </w:r>
          </w:p>
        </w:tc>
      </w:tr>
      <w:tr w14:paraId="34B7F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605FE43">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1FA38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Xem danh sách sách đang mượn, quá hạn, hoặc thông tin độc giả cụ thể.</w:t>
            </w:r>
          </w:p>
        </w:tc>
      </w:tr>
      <w:tr w14:paraId="294F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2B2C9A32">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84D87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Có dữ liệu mượn sách trong hệ thống.</w:t>
            </w:r>
          </w:p>
        </w:tc>
      </w:tr>
      <w:tr w14:paraId="4CD80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2E63CA37">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13A8B0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Hiển thị thông tin chi tiết tình trạng mượn.</w:t>
            </w:r>
          </w:p>
        </w:tc>
      </w:tr>
      <w:tr w14:paraId="473F7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D9C0970">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8A3D385">
            <w:pPr>
              <w:keepNext w:val="0"/>
              <w:keepLines w:val="0"/>
              <w:widowControl/>
              <w:numPr>
                <w:ilvl w:val="0"/>
                <w:numId w:val="21"/>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Thủ thư chọn chức năng “Theo dõi tình trạng mượn”. </w:t>
            </w:r>
          </w:p>
          <w:p w14:paraId="3B726999">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 xml:space="preserve">2. Hệ thống hiển thị danh sách sách đang mượn. </w:t>
            </w:r>
          </w:p>
          <w:p w14:paraId="06298D75">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3. Thủ thư lọc theo độc giả hoặc tình trạng.</w:t>
            </w:r>
          </w:p>
        </w:tc>
      </w:tr>
    </w:tbl>
    <w:p w14:paraId="08AE9EED">
      <w:pPr>
        <w:ind w:firstLine="720" w:firstLineChars="0"/>
        <w:rPr>
          <w:rFonts w:ascii="SimSun" w:hAnsi="SimSun" w:eastAsia="SimSun" w:cs="SimSun"/>
          <w:sz w:val="24"/>
          <w:szCs w:val="24"/>
        </w:rPr>
      </w:pPr>
    </w:p>
    <w:p w14:paraId="07C212AE">
      <w:p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UC12 – Quản lý danh mục tài liệu</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3E218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3A68BD0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54950A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78EA3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72A2BDD0">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F298C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Quản lý danh mục tài liệu</w:t>
            </w:r>
          </w:p>
        </w:tc>
      </w:tr>
      <w:tr w14:paraId="1B8CB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2175A16">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E65A3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Thủ thư</w:t>
            </w:r>
          </w:p>
        </w:tc>
      </w:tr>
      <w:tr w14:paraId="057D3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08870A8">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7C77A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Cập nhật, thêm, xóa tài liệu trong hệ thống.</w:t>
            </w:r>
          </w:p>
        </w:tc>
      </w:tr>
      <w:tr w14:paraId="50456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0C343DA">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D3819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Thủ thư đã đăng nhập.</w:t>
            </w:r>
          </w:p>
        </w:tc>
      </w:tr>
      <w:tr w14:paraId="1A552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C3341BE">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FE29A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Danh mục tài liệu được cập nhật.</w:t>
            </w:r>
          </w:p>
        </w:tc>
      </w:tr>
      <w:tr w14:paraId="21F46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37DD3A53">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15044725">
            <w:pPr>
              <w:keepNext w:val="0"/>
              <w:keepLines w:val="0"/>
              <w:widowControl/>
              <w:numPr>
                <w:ilvl w:val="0"/>
                <w:numId w:val="22"/>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Thủ thư chọn chức năng “Quản lý danh mục”. </w:t>
            </w:r>
          </w:p>
          <w:p w14:paraId="39B01B3F">
            <w:pPr>
              <w:keepNext w:val="0"/>
              <w:keepLines w:val="0"/>
              <w:widowControl/>
              <w:numPr>
                <w:ilvl w:val="0"/>
                <w:numId w:val="22"/>
              </w:numPr>
              <w:suppressLineNumbers w:val="0"/>
              <w:ind w:left="0" w:leftChars="0" w:firstLine="0" w:firstLineChars="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Hệ thống hiển thị danh sách tài liệu. </w:t>
            </w:r>
          </w:p>
          <w:p w14:paraId="4CEBA5C9">
            <w:pPr>
              <w:keepNext w:val="0"/>
              <w:keepLines w:val="0"/>
              <w:widowControl/>
              <w:numPr>
                <w:ilvl w:val="0"/>
                <w:numId w:val="22"/>
              </w:numPr>
              <w:suppressLineNumbers w:val="0"/>
              <w:ind w:left="0" w:leftChars="0" w:firstLine="0" w:firstLineChars="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Thủ thư thêm, sửa, xóa tài liệu. </w:t>
            </w:r>
          </w:p>
          <w:p w14:paraId="2717D14F">
            <w:pPr>
              <w:keepNext w:val="0"/>
              <w:keepLines w:val="0"/>
              <w:widowControl/>
              <w:numPr>
                <w:numId w:val="0"/>
              </w:numPr>
              <w:suppressLineNumbers w:val="0"/>
              <w:ind w:leftChars="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Hệ thống lưu thay đổi.</w:t>
            </w:r>
          </w:p>
        </w:tc>
      </w:tr>
    </w:tbl>
    <w:p w14:paraId="1A9647D6">
      <w:pPr>
        <w:ind w:firstLine="720" w:firstLineChars="0"/>
        <w:rPr>
          <w:rFonts w:ascii="SimSun" w:hAnsi="SimSun" w:eastAsia="SimSun" w:cs="SimSun"/>
          <w:sz w:val="24"/>
          <w:szCs w:val="24"/>
        </w:rPr>
      </w:pPr>
    </w:p>
    <w:p w14:paraId="6F997C4D">
      <w:p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UC13 – Xử lý yêu cầu đặt mua</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417CA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042D73A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1FF3C1A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52A49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62FEBFF">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096B23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Xử lý yêu cầu đặt mua</w:t>
            </w:r>
          </w:p>
        </w:tc>
      </w:tr>
      <w:tr w14:paraId="608E7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862434B">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36DBD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Thủ thư</w:t>
            </w:r>
          </w:p>
        </w:tc>
      </w:tr>
      <w:tr w14:paraId="6B419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574D34E">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9D633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Chấp nhận hoặc từ chối yêu cầu mua tài liệu từ độc giả.</w:t>
            </w:r>
          </w:p>
        </w:tc>
      </w:tr>
      <w:tr w14:paraId="3B4AF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44B5162C">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E17A7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Có yêu cầu đặt mua trong hệ thống.</w:t>
            </w:r>
          </w:p>
        </w:tc>
      </w:tr>
      <w:tr w14:paraId="57089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3D912D29">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FAA10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Yêu cầu được xử lý và phản hồi cho độc giả.</w:t>
            </w:r>
          </w:p>
        </w:tc>
      </w:tr>
      <w:tr w14:paraId="480D2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24229FD">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8CF9CB0">
            <w:pPr>
              <w:keepNext w:val="0"/>
              <w:keepLines w:val="0"/>
              <w:widowControl/>
              <w:numPr>
                <w:ilvl w:val="0"/>
                <w:numId w:val="23"/>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Thủ thư chọn chức năng “Xử lý yêu cầu đặt mua”. </w:t>
            </w:r>
          </w:p>
          <w:p w14:paraId="291EDFA2">
            <w:pPr>
              <w:keepNext w:val="0"/>
              <w:keepLines w:val="0"/>
              <w:widowControl/>
              <w:numPr>
                <w:ilvl w:val="0"/>
                <w:numId w:val="23"/>
              </w:numPr>
              <w:suppressLineNumbers w:val="0"/>
              <w:ind w:left="0" w:leftChars="0" w:firstLine="0" w:firstLineChars="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Hệ thống hiển thị danh sách yêu cầu. </w:t>
            </w:r>
          </w:p>
          <w:p w14:paraId="0FC49B3B">
            <w:pPr>
              <w:keepNext w:val="0"/>
              <w:keepLines w:val="0"/>
              <w:widowControl/>
              <w:numPr>
                <w:ilvl w:val="0"/>
                <w:numId w:val="23"/>
              </w:numPr>
              <w:suppressLineNumbers w:val="0"/>
              <w:ind w:left="0" w:leftChars="0" w:firstLine="0" w:firstLineChars="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Thủ thư chọn chấp nhận hoặc từ chối. </w:t>
            </w:r>
          </w:p>
          <w:p w14:paraId="7FA2CFCA">
            <w:pPr>
              <w:keepNext w:val="0"/>
              <w:keepLines w:val="0"/>
              <w:widowControl/>
              <w:numPr>
                <w:numId w:val="0"/>
              </w:numPr>
              <w:suppressLineNumbers w:val="0"/>
              <w:ind w:leftChars="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Hệ thống lưu kết quả và thông báo cho độc giả.</w:t>
            </w:r>
          </w:p>
        </w:tc>
      </w:tr>
    </w:tbl>
    <w:p w14:paraId="1C6003E4">
      <w:p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UC14 – Lập báo cáo, thống kê</w:t>
      </w: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606CE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46F27FD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24C2EF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2751A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9817A3B">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1A47B9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Lập báo cáo, thống kê</w:t>
            </w:r>
          </w:p>
        </w:tc>
      </w:tr>
      <w:tr w14:paraId="0187F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1AE644E">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3DC34B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Thủ thư</w:t>
            </w:r>
          </w:p>
        </w:tc>
      </w:tr>
      <w:tr w14:paraId="61925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7FF50242">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08C969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Tạo báo cáo về mượn/trả, tồn kho, yêu cầu mua.</w:t>
            </w:r>
          </w:p>
        </w:tc>
      </w:tr>
      <w:tr w14:paraId="20797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7D59CA47">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4B7BBE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Dữ liệu hệ thống đầy đủ.</w:t>
            </w:r>
          </w:p>
        </w:tc>
      </w:tr>
      <w:tr w14:paraId="3169E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22C35C7">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51C80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Báo cáo được hiển thị hoặc xuất file.</w:t>
            </w:r>
          </w:p>
        </w:tc>
      </w:tr>
      <w:tr w14:paraId="3A04B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590E565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15BF552D">
            <w:pPr>
              <w:keepNext w:val="0"/>
              <w:keepLines w:val="0"/>
              <w:widowControl/>
              <w:numPr>
                <w:ilvl w:val="0"/>
                <w:numId w:val="24"/>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Thủ thư chọn chức năng “Báo cáo, thống kê”. </w:t>
            </w:r>
          </w:p>
          <w:p w14:paraId="238C8C40">
            <w:pPr>
              <w:keepNext w:val="0"/>
              <w:keepLines w:val="0"/>
              <w:widowControl/>
              <w:numPr>
                <w:ilvl w:val="0"/>
                <w:numId w:val="24"/>
              </w:numPr>
              <w:suppressLineNumbers w:val="0"/>
              <w:ind w:left="0" w:leftChars="0" w:firstLine="0" w:firstLineChars="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Hệ thống tổng hợp dữ liệu. </w:t>
            </w:r>
          </w:p>
          <w:p w14:paraId="7D0ABCDE">
            <w:pPr>
              <w:keepNext w:val="0"/>
              <w:keepLines w:val="0"/>
              <w:widowControl/>
              <w:numPr>
                <w:ilvl w:val="0"/>
                <w:numId w:val="24"/>
              </w:numPr>
              <w:suppressLineNumbers w:val="0"/>
              <w:ind w:left="0" w:leftChars="0" w:firstLine="0" w:firstLineChars="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Hiển thị báo cáo cho thủ thư. </w:t>
            </w:r>
          </w:p>
          <w:p w14:paraId="6B05C89F">
            <w:pPr>
              <w:keepNext w:val="0"/>
              <w:keepLines w:val="0"/>
              <w:widowControl/>
              <w:numPr>
                <w:numId w:val="0"/>
              </w:numPr>
              <w:suppressLineNumbers w:val="0"/>
              <w:ind w:leftChars="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Thủ thư có thể xuất file báo cáo.</w:t>
            </w:r>
          </w:p>
        </w:tc>
      </w:tr>
    </w:tbl>
    <w:p w14:paraId="5A6D2816">
      <w:pPr>
        <w:ind w:firstLine="720" w:firstLineChars="0"/>
        <w:rPr>
          <w:rFonts w:ascii="SimSun" w:hAnsi="SimSun" w:eastAsia="SimSun" w:cs="SimSun"/>
          <w:sz w:val="24"/>
          <w:szCs w:val="24"/>
        </w:rPr>
      </w:pPr>
    </w:p>
    <w:p w14:paraId="1751DE7B">
      <w:pPr>
        <w:ind w:firstLine="720" w:firstLineChars="0"/>
        <w:rPr>
          <w:rFonts w:hint="default" w:ascii="Times New Roman" w:hAnsi="Times New Roman" w:eastAsia="SimSun" w:cs="Times New Roman"/>
          <w:sz w:val="24"/>
          <w:szCs w:val="24"/>
        </w:rPr>
      </w:pPr>
    </w:p>
    <w:p w14:paraId="56917FA6">
      <w:pPr>
        <w:ind w:firstLine="720" w:firstLineChars="0"/>
        <w:rPr>
          <w:rFonts w:hint="default" w:ascii="Times New Roman" w:hAnsi="Times New Roman" w:eastAsia="SimSun" w:cs="Times New Roman"/>
          <w:sz w:val="24"/>
          <w:szCs w:val="24"/>
        </w:rPr>
      </w:pPr>
    </w:p>
    <w:p w14:paraId="112DD0FF">
      <w:pPr>
        <w:ind w:firstLine="720" w:firstLineChars="0"/>
        <w:rPr>
          <w:rFonts w:hint="default" w:ascii="Times New Roman" w:hAnsi="Times New Roman" w:eastAsia="SimSun" w:cs="Times New Roman"/>
          <w:sz w:val="24"/>
          <w:szCs w:val="24"/>
        </w:rPr>
      </w:pPr>
    </w:p>
    <w:p w14:paraId="6A2AC741">
      <w:pPr>
        <w:ind w:firstLine="720" w:firstLineChars="0"/>
        <w:rPr>
          <w:rFonts w:hint="default" w:ascii="Times New Roman" w:hAnsi="Times New Roman" w:eastAsia="SimSun" w:cs="Times New Roman"/>
          <w:sz w:val="24"/>
          <w:szCs w:val="24"/>
        </w:rPr>
      </w:pPr>
    </w:p>
    <w:p w14:paraId="5C6EB354">
      <w:pPr>
        <w:ind w:firstLine="720" w:firstLineChars="0"/>
        <w:rPr>
          <w:rFonts w:hint="default" w:ascii="Times New Roman" w:hAnsi="Times New Roman" w:eastAsia="SimSun" w:cs="Times New Roman"/>
          <w:sz w:val="24"/>
          <w:szCs w:val="24"/>
        </w:rPr>
      </w:pPr>
    </w:p>
    <w:p w14:paraId="3D0E23B9">
      <w:pPr>
        <w:ind w:firstLine="720" w:firstLineChars="0"/>
        <w:rPr>
          <w:rFonts w:hint="default" w:ascii="Times New Roman" w:hAnsi="Times New Roman" w:eastAsia="SimSun" w:cs="Times New Roman"/>
          <w:sz w:val="24"/>
          <w:szCs w:val="24"/>
        </w:rPr>
      </w:pPr>
    </w:p>
    <w:p w14:paraId="550E2214">
      <w:pPr>
        <w:ind w:firstLine="720" w:firstLineChars="0"/>
        <w:rPr>
          <w:rFonts w:hint="default" w:ascii="Times New Roman" w:hAnsi="Times New Roman" w:eastAsia="SimSun" w:cs="Times New Roman"/>
          <w:sz w:val="24"/>
          <w:szCs w:val="24"/>
        </w:rPr>
      </w:pPr>
    </w:p>
    <w:p w14:paraId="5A1B1C58">
      <w:pPr>
        <w:ind w:firstLine="720" w:firstLineChars="0"/>
        <w:rPr>
          <w:rFonts w:hint="default" w:ascii="Times New Roman" w:hAnsi="Times New Roman" w:eastAsia="SimSun" w:cs="Times New Roman"/>
          <w:sz w:val="24"/>
          <w:szCs w:val="24"/>
        </w:rPr>
      </w:pPr>
    </w:p>
    <w:p w14:paraId="335B1A1F">
      <w:pPr>
        <w:ind w:firstLine="720" w:firstLineChars="0"/>
        <w:rPr>
          <w:rFonts w:hint="default" w:ascii="Times New Roman" w:hAnsi="Times New Roman" w:eastAsia="SimSun" w:cs="Times New Roman"/>
          <w:sz w:val="24"/>
          <w:szCs w:val="24"/>
        </w:rPr>
      </w:pPr>
    </w:p>
    <w:p w14:paraId="0B272EA3">
      <w:pPr>
        <w:ind w:firstLine="720" w:firstLineChars="0"/>
        <w:rPr>
          <w:rFonts w:hint="default" w:ascii="Times New Roman" w:hAnsi="Times New Roman" w:eastAsia="SimSun" w:cs="Times New Roman"/>
          <w:sz w:val="24"/>
          <w:szCs w:val="24"/>
        </w:rPr>
      </w:pPr>
    </w:p>
    <w:p w14:paraId="34495962">
      <w:pPr>
        <w:ind w:firstLine="720" w:firstLineChars="0"/>
        <w:rPr>
          <w:rFonts w:hint="default" w:ascii="Times New Roman" w:hAnsi="Times New Roman" w:eastAsia="SimSun" w:cs="Times New Roman"/>
          <w:sz w:val="24"/>
          <w:szCs w:val="24"/>
        </w:rPr>
      </w:pPr>
    </w:p>
    <w:p w14:paraId="08AB800E">
      <w:pPr>
        <w:ind w:firstLine="720" w:firstLineChars="0"/>
        <w:rPr>
          <w:rFonts w:hint="default" w:ascii="Times New Roman" w:hAnsi="Times New Roman" w:eastAsia="SimSun" w:cs="Times New Roman"/>
          <w:sz w:val="24"/>
          <w:szCs w:val="24"/>
        </w:rPr>
      </w:pPr>
    </w:p>
    <w:p w14:paraId="1C6B7DEC">
      <w:pPr>
        <w:ind w:firstLine="720" w:firstLineChars="0"/>
        <w:rPr>
          <w:rFonts w:hint="default" w:ascii="Times New Roman" w:hAnsi="Times New Roman" w:eastAsia="SimSun" w:cs="Times New Roman"/>
          <w:sz w:val="24"/>
          <w:szCs w:val="24"/>
        </w:rPr>
      </w:pPr>
    </w:p>
    <w:p w14:paraId="4AE68CD0">
      <w:pPr>
        <w:ind w:firstLine="720" w:firstLineChars="0"/>
        <w:rPr>
          <w:rFonts w:hint="default" w:ascii="Times New Roman" w:hAnsi="Times New Roman" w:eastAsia="SimSun" w:cs="Times New Roman"/>
          <w:sz w:val="24"/>
          <w:szCs w:val="24"/>
        </w:rPr>
      </w:pPr>
    </w:p>
    <w:p w14:paraId="58FCB788">
      <w:p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UC15 – Gửi email nhắc hạn trả sách</w:t>
      </w:r>
    </w:p>
    <w:p w14:paraId="305F19F0">
      <w:pPr>
        <w:ind w:firstLine="720" w:firstLineChars="0"/>
        <w:rPr>
          <w:rFonts w:ascii="SimSun" w:hAnsi="SimSun" w:eastAsia="SimSun" w:cs="SimSun"/>
          <w:sz w:val="24"/>
          <w:szCs w:val="24"/>
        </w:rPr>
      </w:pPr>
    </w:p>
    <w:tbl>
      <w:tblPr>
        <w:tblStyle w:val="12"/>
        <w:tblpPr w:leftFromText="180" w:rightFromText="180" w:vertAnchor="text" w:horzAnchor="page" w:tblpX="1729" w:tblpY="193"/>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69"/>
      </w:tblGrid>
      <w:tr w14:paraId="22468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60BEE08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Thành phần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ECA1B5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auto"/>
                <w:kern w:val="0"/>
                <w:sz w:val="24"/>
                <w:szCs w:val="24"/>
                <w:lang w:val="en-US" w:eastAsia="zh-CN" w:bidi="ar"/>
              </w:rPr>
              <w:t>Nội dung</w:t>
            </w:r>
          </w:p>
        </w:tc>
      </w:tr>
      <w:tr w14:paraId="089A8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08CEEE46">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Tên Use Case</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59CDC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Gửi email nhắc hạn trả sách</w:t>
            </w:r>
          </w:p>
        </w:tc>
      </w:tr>
      <w:tr w14:paraId="081B3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29106836">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Actor</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2EAADD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Hệ thống</w:t>
            </w:r>
          </w:p>
        </w:tc>
      </w:tr>
      <w:tr w14:paraId="2E180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3EF18CF7">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Mô tả</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1C0926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Tự động gửi email nhắc độc giả trước hạn trả 3 ngày.</w:t>
            </w:r>
          </w:p>
        </w:tc>
      </w:tr>
      <w:tr w14:paraId="70D4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3CC536F">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Tiền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74ED1C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Có dữ liệu mượn sách và email độc giả.</w:t>
            </w:r>
          </w:p>
        </w:tc>
      </w:tr>
      <w:tr w14:paraId="59594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1AEEE75B">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Hậu điều kiện</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599B6C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Email được gửi thành công đến độc giả.</w:t>
            </w:r>
          </w:p>
        </w:tc>
      </w:tr>
      <w:tr w14:paraId="0A057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92" w:type="dxa"/>
            <w:tcBorders>
              <w:top w:val="single" w:color="auto" w:sz="4" w:space="0"/>
              <w:left w:val="single" w:color="auto" w:sz="4" w:space="0"/>
              <w:bottom w:val="single" w:color="auto" w:sz="4" w:space="0"/>
              <w:right w:val="single" w:color="auto" w:sz="4" w:space="0"/>
            </w:tcBorders>
            <w:shd w:val="clear" w:color="auto" w:fill="auto"/>
            <w:vAlign w:val="center"/>
          </w:tcPr>
          <w:p w14:paraId="622E31BE">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color w:val="auto"/>
                <w:kern w:val="0"/>
                <w:sz w:val="24"/>
                <w:szCs w:val="24"/>
                <w:lang w:val="en-US" w:eastAsia="zh-CN" w:bidi="ar"/>
              </w:rPr>
              <w:t>Luồng sự kiện chính</w:t>
            </w:r>
          </w:p>
        </w:tc>
        <w:tc>
          <w:tcPr>
            <w:tcW w:w="6924" w:type="dxa"/>
            <w:tcBorders>
              <w:top w:val="single" w:color="auto" w:sz="4" w:space="0"/>
              <w:left w:val="single" w:color="auto" w:sz="4" w:space="0"/>
              <w:bottom w:val="single" w:color="auto" w:sz="4" w:space="0"/>
              <w:right w:val="single" w:color="auto" w:sz="4" w:space="0"/>
            </w:tcBorders>
            <w:shd w:val="clear" w:color="auto" w:fill="auto"/>
            <w:vAlign w:val="center"/>
          </w:tcPr>
          <w:p w14:paraId="6807EC95">
            <w:pPr>
              <w:keepNext w:val="0"/>
              <w:keepLines w:val="0"/>
              <w:widowControl/>
              <w:numPr>
                <w:ilvl w:val="0"/>
                <w:numId w:val="25"/>
              </w:numPr>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Hệ thống kiểm tra danh sách sách sắp đến hạn.</w:t>
            </w:r>
          </w:p>
          <w:p w14:paraId="6BEA826F">
            <w:pPr>
              <w:keepNext w:val="0"/>
              <w:keepLines w:val="0"/>
              <w:widowControl/>
              <w:numPr>
                <w:ilvl w:val="0"/>
                <w:numId w:val="25"/>
              </w:numPr>
              <w:suppressLineNumbers w:val="0"/>
              <w:ind w:left="0" w:leftChars="0" w:firstLine="0" w:firstLineChars="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Tạo nội dung email nhắc nhở. </w:t>
            </w:r>
          </w:p>
          <w:p w14:paraId="68C9058B">
            <w:pPr>
              <w:keepNext w:val="0"/>
              <w:keepLines w:val="0"/>
              <w:widowControl/>
              <w:numPr>
                <w:ilvl w:val="0"/>
                <w:numId w:val="25"/>
              </w:numPr>
              <w:suppressLineNumbers w:val="0"/>
              <w:ind w:left="0" w:leftChars="0" w:firstLine="0" w:firstLineChars="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Gửi email đến độc giả. </w:t>
            </w:r>
          </w:p>
          <w:p w14:paraId="24C5E457">
            <w:pPr>
              <w:keepNext w:val="0"/>
              <w:keepLines w:val="0"/>
              <w:widowControl/>
              <w:numPr>
                <w:ilvl w:val="0"/>
                <w:numId w:val="0"/>
              </w:numPr>
              <w:suppressLineNumbers w:val="0"/>
              <w:ind w:leftChars="0"/>
              <w:jc w:val="left"/>
              <w:rPr>
                <w:rFonts w:hint="default" w:ascii="Times New Roman" w:hAnsi="Times New Roman" w:cs="Times New Roman"/>
              </w:rPr>
            </w:pPr>
            <w:r>
              <w:rPr>
                <w:rFonts w:hint="default" w:ascii="Times New Roman" w:hAnsi="Times New Roman" w:eastAsia="SimSun" w:cs="Times New Roman"/>
                <w:color w:val="auto"/>
                <w:kern w:val="0"/>
                <w:sz w:val="24"/>
                <w:szCs w:val="24"/>
                <w:lang w:val="en-US" w:eastAsia="zh-CN" w:bidi="ar"/>
              </w:rPr>
              <w:t>4. Lưu log gửi email.</w:t>
            </w:r>
          </w:p>
        </w:tc>
      </w:tr>
    </w:tbl>
    <w:p w14:paraId="3A85EB09">
      <w:pPr>
        <w:ind w:firstLine="720" w:firstLineChars="0"/>
        <w:rPr>
          <w:rFonts w:hint="default" w:ascii="SimSun" w:hAnsi="SimSun" w:eastAsia="SimSun" w:cs="SimSun"/>
          <w:sz w:val="24"/>
          <w:szCs w:val="24"/>
          <w:lang w:val="vi-VN"/>
        </w:rPr>
      </w:pPr>
    </w:p>
    <w:p w14:paraId="75A791AE">
      <w:pPr>
        <w:ind w:firstLine="720" w:firstLineChars="0"/>
        <w:rPr>
          <w:rFonts w:hint="default"/>
          <w:lang w:val="vi-VN"/>
        </w:rPr>
      </w:pPr>
      <w:r>
        <w:rPr>
          <w:rFonts w:hint="default"/>
          <w:lang w:val="vi-VN"/>
        </w:rPr>
        <w:t>BT2</w:t>
      </w:r>
    </w:p>
    <w:p w14:paraId="7EBEEACE">
      <w:pPr>
        <w:ind w:firstLine="720" w:firstLineChars="0"/>
        <w:rPr>
          <w:rFonts w:hint="default"/>
          <w:lang w:val="vi-VN"/>
        </w:rPr>
      </w:pPr>
      <w:r>
        <w:rPr>
          <w:rFonts w:hint="default"/>
          <w:lang w:val="vi-VN"/>
        </w:rPr>
        <w:t>Câu 1</w:t>
      </w:r>
    </w:p>
    <w:p w14:paraId="6130F309">
      <w:pPr>
        <w:ind w:firstLine="720" w:firstLineChars="0"/>
        <w:rPr>
          <w:rFonts w:hint="default"/>
          <w:lang w:val="vi-VN"/>
        </w:rPr>
      </w:pPr>
      <w:r>
        <w:rPr>
          <w:rFonts w:hint="default"/>
          <w:lang w:val="vi-VN"/>
        </w:rPr>
        <w:t>Xác định các actor</w:t>
      </w:r>
    </w:p>
    <w:p w14:paraId="72847E38">
      <w:pPr>
        <w:ind w:firstLine="720" w:firstLineChars="0"/>
        <w:rPr>
          <w:rFonts w:hint="default" w:ascii="Times New Roman" w:hAnsi="Times New Roman" w:cs="Times New Roman"/>
          <w:sz w:val="26"/>
          <w:szCs w:val="26"/>
          <w:lang w:val="vi-VN"/>
        </w:rPr>
      </w:pPr>
    </w:p>
    <w:p w14:paraId="502D1122">
      <w:pPr>
        <w:spacing w:line="360" w:lineRule="auto"/>
        <w:ind w:firstLine="720" w:firstLineChars="0"/>
        <w:rPr>
          <w:rFonts w:hint="default" w:cs="Times New Roman"/>
          <w:sz w:val="26"/>
          <w:szCs w:val="26"/>
          <w:lang w:val="vi-VN"/>
        </w:rPr>
      </w:pPr>
      <w:r>
        <w:rPr>
          <w:rFonts w:hint="default" w:cs="Times New Roman"/>
          <w:sz w:val="26"/>
          <w:szCs w:val="26"/>
          <w:lang w:val="vi-VN"/>
        </w:rPr>
        <w:t>Nhân viên : Quản lý hàng hóa, lập đơn đặt hàng, tiếp nhận hàng, lập hóa đơn, phiếu hẹn, phiếu ghi nợ</w:t>
      </w:r>
    </w:p>
    <w:p w14:paraId="56A12F39">
      <w:pPr>
        <w:spacing w:line="360" w:lineRule="auto"/>
        <w:ind w:firstLine="720" w:firstLineChars="0"/>
        <w:rPr>
          <w:rFonts w:hint="default" w:cs="Times New Roman"/>
          <w:sz w:val="26"/>
          <w:szCs w:val="26"/>
          <w:lang w:val="vi-VN"/>
        </w:rPr>
      </w:pPr>
      <w:r>
        <w:rPr>
          <w:rFonts w:hint="default" w:cs="Times New Roman"/>
          <w:sz w:val="26"/>
          <w:szCs w:val="26"/>
          <w:lang w:val="vi-VN"/>
        </w:rPr>
        <w:t>Khách hàng: Mua nước giải khác, thanh toán, nhận hàng</w:t>
      </w:r>
    </w:p>
    <w:p w14:paraId="62B45341">
      <w:pPr>
        <w:spacing w:line="360" w:lineRule="auto"/>
        <w:ind w:firstLine="720" w:firstLineChars="0"/>
        <w:rPr>
          <w:rFonts w:hint="default" w:cs="Times New Roman"/>
          <w:sz w:val="26"/>
          <w:szCs w:val="26"/>
          <w:lang w:val="vi-VN"/>
        </w:rPr>
      </w:pPr>
      <w:r>
        <w:rPr>
          <w:rFonts w:hint="default" w:cs="Times New Roman"/>
          <w:sz w:val="26"/>
          <w:szCs w:val="26"/>
          <w:lang w:val="vi-VN"/>
        </w:rPr>
        <w:t>Nhà cung ứng: nhận đơn hàng và giao nước giải khát cho cửa hàng</w:t>
      </w:r>
    </w:p>
    <w:p w14:paraId="3225FA4D">
      <w:pPr>
        <w:spacing w:line="360" w:lineRule="auto"/>
        <w:ind w:firstLine="720" w:firstLineChars="0"/>
        <w:rPr>
          <w:rFonts w:hint="default" w:cs="Times New Roman"/>
          <w:sz w:val="26"/>
          <w:szCs w:val="26"/>
          <w:lang w:val="vi-VN"/>
        </w:rPr>
      </w:pPr>
      <w:r>
        <w:rPr>
          <w:rFonts w:hint="default" w:cs="Times New Roman"/>
          <w:sz w:val="26"/>
          <w:szCs w:val="26"/>
          <w:lang w:val="vi-VN"/>
        </w:rPr>
        <w:t>Quản lý danh mục, theo dõi nhập/xuất, tra cứu và thống kê</w:t>
      </w:r>
    </w:p>
    <w:p w14:paraId="29C38131">
      <w:pPr>
        <w:spacing w:line="360" w:lineRule="auto"/>
        <w:ind w:firstLine="720" w:firstLineChars="0"/>
        <w:rPr>
          <w:rFonts w:hint="default" w:cs="Times New Roman"/>
          <w:sz w:val="26"/>
          <w:szCs w:val="26"/>
          <w:lang w:val="vi-VN"/>
        </w:rPr>
      </w:pPr>
      <w:r>
        <w:rPr>
          <w:rFonts w:hint="default" w:cs="Times New Roman"/>
          <w:sz w:val="26"/>
          <w:szCs w:val="26"/>
          <w:lang w:val="vi-VN"/>
        </w:rPr>
        <w:t>Use case tổng quát</w:t>
      </w:r>
    </w:p>
    <w:p w14:paraId="2CC3A59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Quản lý danh mục</w:t>
      </w:r>
    </w:p>
    <w:p w14:paraId="0826B513">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Quản lý nhãn hiệu </w:t>
      </w:r>
    </w:p>
    <w:p w14:paraId="5C665A2C">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Quản lý nước giải khát </w:t>
      </w:r>
    </w:p>
    <w:p w14:paraId="7042C61A">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Quản lý nhà cung ứng </w:t>
      </w:r>
    </w:p>
    <w:p w14:paraId="73909C8C">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Quản lý khách hàng </w:t>
      </w:r>
    </w:p>
    <w:p w14:paraId="4FADFB25">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Quản lý nhân viên </w:t>
      </w:r>
    </w:p>
    <w:p w14:paraId="0C1FFC83">
      <w:pPr>
        <w:pStyle w:val="4"/>
        <w:keepNext w:val="0"/>
        <w:keepLines w:val="0"/>
        <w:widowControl/>
        <w:suppressLineNumbers w:val="0"/>
        <w:rPr>
          <w:rFonts w:hint="default" w:ascii="Times New Roman" w:hAnsi="Times New Roman" w:cs="Times New Roman"/>
        </w:rPr>
      </w:pPr>
    </w:p>
    <w:p w14:paraId="0992FA16">
      <w:pPr>
        <w:pStyle w:val="4"/>
        <w:keepNext w:val="0"/>
        <w:keepLines w:val="0"/>
        <w:widowControl/>
        <w:suppressLineNumbers w:val="0"/>
        <w:rPr>
          <w:rFonts w:hint="default" w:ascii="Times New Roman" w:hAnsi="Times New Roman" w:cs="Times New Roman"/>
        </w:rPr>
      </w:pPr>
    </w:p>
    <w:p w14:paraId="61F09B3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Nhập hàng</w:t>
      </w:r>
    </w:p>
    <w:p w14:paraId="21053F39">
      <w:pPr>
        <w:keepNext w:val="0"/>
        <w:keepLines w:val="0"/>
        <w:widowControl/>
        <w:numPr>
          <w:numId w:val="0"/>
        </w:numPr>
        <w:suppressLineNumbers w:val="0"/>
        <w:spacing w:before="0" w:beforeAutospacing="1" w:after="0" w:afterAutospacing="1"/>
        <w:ind w:left="520" w:leftChars="0"/>
        <w:rPr>
          <w:rFonts w:hint="default" w:ascii="Times New Roman" w:hAnsi="Times New Roman" w:cs="Times New Roman"/>
        </w:rPr>
      </w:pPr>
      <w:r>
        <w:rPr>
          <w:rFonts w:hint="default" w:ascii="Times New Roman" w:hAnsi="Times New Roman" w:cs="Times New Roman"/>
        </w:rPr>
        <w:t xml:space="preserve">Lập đơn đặt hàng </w:t>
      </w:r>
    </w:p>
    <w:p w14:paraId="274850CF">
      <w:pPr>
        <w:keepNext w:val="0"/>
        <w:keepLines w:val="0"/>
        <w:widowControl/>
        <w:numPr>
          <w:numId w:val="0"/>
        </w:numPr>
        <w:suppressLineNumbers w:val="0"/>
        <w:spacing w:before="0" w:beforeAutospacing="1" w:after="0" w:afterAutospacing="1"/>
        <w:ind w:left="520" w:leftChars="0"/>
        <w:rPr>
          <w:rFonts w:hint="default" w:ascii="Times New Roman" w:hAnsi="Times New Roman" w:cs="Times New Roman"/>
        </w:rPr>
      </w:pPr>
      <w:r>
        <w:rPr>
          <w:rFonts w:hint="default" w:ascii="Times New Roman" w:hAnsi="Times New Roman" w:cs="Times New Roman"/>
        </w:rPr>
        <w:t xml:space="preserve">Gửi đơn đặt hàng </w:t>
      </w:r>
    </w:p>
    <w:p w14:paraId="668074D4">
      <w:pPr>
        <w:keepNext w:val="0"/>
        <w:keepLines w:val="0"/>
        <w:widowControl/>
        <w:numPr>
          <w:numId w:val="0"/>
        </w:numPr>
        <w:suppressLineNumbers w:val="0"/>
        <w:spacing w:before="0" w:beforeAutospacing="1" w:after="0" w:afterAutospacing="1"/>
        <w:ind w:left="520" w:leftChars="0"/>
        <w:rPr>
          <w:rFonts w:hint="default" w:ascii="Times New Roman" w:hAnsi="Times New Roman" w:cs="Times New Roman"/>
        </w:rPr>
      </w:pPr>
      <w:r>
        <w:rPr>
          <w:rFonts w:hint="default" w:ascii="Times New Roman" w:hAnsi="Times New Roman" w:cs="Times New Roman"/>
        </w:rPr>
        <w:t xml:space="preserve">Theo dõi đơn đặt hàng </w:t>
      </w:r>
    </w:p>
    <w:p w14:paraId="6463EEB4">
      <w:pPr>
        <w:keepNext w:val="0"/>
        <w:keepLines w:val="0"/>
        <w:widowControl/>
        <w:numPr>
          <w:numId w:val="0"/>
        </w:numPr>
        <w:suppressLineNumbers w:val="0"/>
        <w:spacing w:before="0" w:beforeAutospacing="1" w:after="0" w:afterAutospacing="1"/>
        <w:ind w:left="520" w:leftChars="0"/>
        <w:rPr>
          <w:rFonts w:hint="default" w:ascii="Times New Roman" w:hAnsi="Times New Roman" w:cs="Times New Roman"/>
        </w:rPr>
      </w:pPr>
      <w:r>
        <w:rPr>
          <w:rFonts w:hint="default" w:ascii="Times New Roman" w:hAnsi="Times New Roman" w:cs="Times New Roman"/>
        </w:rPr>
        <w:t xml:space="preserve">Tiếp nhận phiếu giao hàng </w:t>
      </w:r>
    </w:p>
    <w:p w14:paraId="50246126">
      <w:pPr>
        <w:keepNext w:val="0"/>
        <w:keepLines w:val="0"/>
        <w:widowControl/>
        <w:numPr>
          <w:numId w:val="0"/>
        </w:numPr>
        <w:suppressLineNumbers w:val="0"/>
        <w:spacing w:before="0" w:beforeAutospacing="1" w:after="0" w:afterAutospacing="1"/>
        <w:ind w:left="520" w:leftChars="0"/>
        <w:rPr>
          <w:rFonts w:hint="default" w:ascii="Times New Roman" w:hAnsi="Times New Roman" w:cs="Times New Roman"/>
        </w:rPr>
      </w:pPr>
      <w:r>
        <w:rPr>
          <w:rFonts w:hint="default" w:ascii="Times New Roman" w:hAnsi="Times New Roman" w:cs="Times New Roman"/>
        </w:rPr>
        <w:t xml:space="preserve">Cập nhật tồn kho </w:t>
      </w:r>
    </w:p>
    <w:p w14:paraId="51849DF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Bán hàng</w:t>
      </w:r>
    </w:p>
    <w:p w14:paraId="0E890BCF">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Lập hóa đơn </w:t>
      </w:r>
    </w:p>
    <w:p w14:paraId="2A7CFD1C">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Kiểm tra tồn kho </w:t>
      </w:r>
    </w:p>
    <w:p w14:paraId="4DA36231">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Giao hàng </w:t>
      </w:r>
    </w:p>
    <w:p w14:paraId="2023DFE3">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Thanh toán </w:t>
      </w:r>
    </w:p>
    <w:p w14:paraId="5011705E">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Cập nhật tồn kho </w:t>
      </w:r>
    </w:p>
    <w:p w14:paraId="1A4B5F9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Giao hàng cho khách quen</w:t>
      </w:r>
    </w:p>
    <w:p w14:paraId="61FD43FA">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Lập phiếu hẹn giao hàng </w:t>
      </w:r>
    </w:p>
    <w:p w14:paraId="7A9A1F13">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Theo dõi phiếu hẹn </w:t>
      </w:r>
    </w:p>
    <w:p w14:paraId="1EEA0C75">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Giao hàng theo phiếu hẹn </w:t>
      </w:r>
    </w:p>
    <w:p w14:paraId="476C5EA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Công nợ và thống kê</w:t>
      </w:r>
    </w:p>
    <w:p w14:paraId="188CEFE9">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Lập phiếu ghi nợ </w:t>
      </w:r>
    </w:p>
    <w:p w14:paraId="026AA60F">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Theo dõi công nợ </w:t>
      </w:r>
    </w:p>
    <w:p w14:paraId="50084D2E">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Tra cứu hóa đơn </w:t>
      </w:r>
    </w:p>
    <w:p w14:paraId="32645CFD">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Thống kê nhập hàng </w:t>
      </w:r>
    </w:p>
    <w:p w14:paraId="1B16BAF2">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Thống kê bán hàng </w:t>
      </w:r>
    </w:p>
    <w:p w14:paraId="598D84BC">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Thống kê tồn kho </w:t>
      </w:r>
    </w:p>
    <w:p w14:paraId="244CF7DE">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Thống kê công nợ</w:t>
      </w:r>
    </w:p>
    <w:p w14:paraId="4FD62905">
      <w:pPr>
        <w:spacing w:line="360" w:lineRule="auto"/>
        <w:ind w:firstLine="720" w:firstLineChars="0"/>
        <w:rPr>
          <w:rFonts w:hint="default" w:cs="Times New Roman"/>
          <w:sz w:val="26"/>
          <w:szCs w:val="26"/>
          <w:lang w:val="vi-VN"/>
        </w:rPr>
      </w:pPr>
      <w:r>
        <w:rPr>
          <w:rFonts w:hint="default" w:cs="Times New Roman"/>
          <w:sz w:val="26"/>
          <w:szCs w:val="26"/>
          <w:lang w:val="vi-VN"/>
        </w:rPr>
        <w:t>Sơ đồ use case tổng quát</w:t>
      </w:r>
    </w:p>
    <w:p w14:paraId="20D119BA">
      <w:pPr>
        <w:keepNext w:val="0"/>
        <w:keepLines w:val="0"/>
        <w:widowControl/>
        <w:suppressLineNumbers w:val="0"/>
        <w:jc w:val="left"/>
      </w:pPr>
      <w:r>
        <w:rPr>
          <w:rFonts w:ascii="SimSun" w:hAnsi="SimSun" w:eastAsia="SimSun" w:cs="SimSun"/>
          <w:color w:val="auto"/>
          <w:kern w:val="0"/>
          <w:sz w:val="24"/>
          <w:szCs w:val="24"/>
          <w:lang w:val="en-US" w:eastAsia="zh-CN" w:bidi="ar"/>
        </w:rPr>
        <w:drawing>
          <wp:inline distT="0" distB="0" distL="114300" distR="114300">
            <wp:extent cx="4950460" cy="4613275"/>
            <wp:effectExtent l="0" t="0" r="2540" b="444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5"/>
                    <a:stretch>
                      <a:fillRect/>
                    </a:stretch>
                  </pic:blipFill>
                  <pic:spPr>
                    <a:xfrm>
                      <a:off x="0" y="0"/>
                      <a:ext cx="4950460" cy="4613275"/>
                    </a:xfrm>
                    <a:prstGeom prst="rect">
                      <a:avLst/>
                    </a:prstGeom>
                    <a:noFill/>
                    <a:ln w="9525">
                      <a:noFill/>
                    </a:ln>
                  </pic:spPr>
                </pic:pic>
              </a:graphicData>
            </a:graphic>
          </wp:inline>
        </w:drawing>
      </w:r>
    </w:p>
    <w:p w14:paraId="42D7A25D">
      <w:pPr>
        <w:keepNext w:val="0"/>
        <w:keepLines w:val="0"/>
        <w:widowControl/>
        <w:suppressLineNumbers w:val="0"/>
        <w:jc w:val="left"/>
      </w:pPr>
    </w:p>
    <w:p w14:paraId="71D9FCA0">
      <w:pPr>
        <w:keepNext w:val="0"/>
        <w:keepLines w:val="0"/>
        <w:widowControl/>
        <w:suppressLineNumbers w:val="0"/>
        <w:jc w:val="left"/>
      </w:pPr>
    </w:p>
    <w:p w14:paraId="7AAF35A8">
      <w:pPr>
        <w:spacing w:line="360" w:lineRule="auto"/>
        <w:ind w:firstLine="720" w:firstLineChars="0"/>
        <w:rPr>
          <w:rFonts w:hint="default" w:cs="Times New Roman"/>
          <w:sz w:val="26"/>
          <w:szCs w:val="26"/>
          <w:lang w:val="vi-VN"/>
        </w:rPr>
      </w:pPr>
      <w:r>
        <w:rPr>
          <w:rFonts w:hint="default" w:cs="Times New Roman"/>
          <w:sz w:val="26"/>
          <w:szCs w:val="26"/>
          <w:lang w:val="vi-VN"/>
        </w:rPr>
        <w:t>Câu 2</w:t>
      </w:r>
    </w:p>
    <w:p w14:paraId="5CF094EC">
      <w:pPr>
        <w:spacing w:line="360" w:lineRule="auto"/>
        <w:ind w:firstLine="720" w:firstLineChars="0"/>
        <w:rPr>
          <w:rFonts w:hint="default" w:cs="Times New Roman"/>
          <w:sz w:val="26"/>
          <w:szCs w:val="26"/>
          <w:lang w:val="vi-VN"/>
        </w:rPr>
      </w:pPr>
      <w:r>
        <w:rPr>
          <w:rFonts w:hint="default" w:cs="Times New Roman"/>
          <w:sz w:val="26"/>
          <w:szCs w:val="26"/>
          <w:lang w:val="vi-VN"/>
        </w:rPr>
        <w:t>Class NhanVien</w:t>
      </w:r>
    </w:p>
    <w:p w14:paraId="03E8B1C7">
      <w:pPr>
        <w:spacing w:line="360" w:lineRule="auto"/>
        <w:ind w:firstLine="720" w:firstLineChars="0"/>
        <w:rPr>
          <w:rFonts w:hint="default" w:cs="Times New Roman"/>
          <w:sz w:val="26"/>
          <w:szCs w:val="26"/>
          <w:lang w:val="vi-VN"/>
        </w:rPr>
      </w:pPr>
      <w:r>
        <w:rPr>
          <w:rFonts w:hint="default" w:cs="Times New Roman"/>
          <w:sz w:val="26"/>
          <w:szCs w:val="26"/>
          <w:lang w:val="vi-VN"/>
        </w:rPr>
        <w:t>Thuộc tính</w:t>
      </w:r>
    </w:p>
    <w:p w14:paraId="67B5C07C">
      <w:pPr>
        <w:spacing w:line="360" w:lineRule="auto"/>
        <w:ind w:firstLine="720" w:firstLineChars="0"/>
        <w:rPr>
          <w:rFonts w:hint="default"/>
          <w:sz w:val="26"/>
          <w:szCs w:val="26"/>
          <w:lang w:val="vi-VN"/>
        </w:rPr>
      </w:pPr>
      <w:r>
        <w:rPr>
          <w:rFonts w:hint="default"/>
          <w:sz w:val="26"/>
          <w:szCs w:val="26"/>
          <w:lang w:val="vi-VN"/>
        </w:rPr>
        <w:t>- maNV: String &lt;&lt;ID&gt;&gt;</w:t>
      </w:r>
    </w:p>
    <w:p w14:paraId="50D424CC">
      <w:pPr>
        <w:spacing w:line="360" w:lineRule="auto"/>
        <w:ind w:firstLine="720" w:firstLineChars="0"/>
        <w:rPr>
          <w:rFonts w:hint="default"/>
          <w:sz w:val="26"/>
          <w:szCs w:val="26"/>
          <w:lang w:val="vi-VN"/>
        </w:rPr>
      </w:pPr>
      <w:r>
        <w:rPr>
          <w:rFonts w:hint="default"/>
          <w:sz w:val="26"/>
          <w:szCs w:val="26"/>
          <w:lang w:val="vi-VN"/>
        </w:rPr>
        <w:t>- hoTen: String</w:t>
      </w:r>
    </w:p>
    <w:p w14:paraId="2B13B93D">
      <w:pPr>
        <w:spacing w:line="360" w:lineRule="auto"/>
        <w:ind w:firstLine="720" w:firstLineChars="0"/>
        <w:rPr>
          <w:rFonts w:hint="default"/>
          <w:sz w:val="26"/>
          <w:szCs w:val="26"/>
          <w:lang w:val="vi-VN"/>
        </w:rPr>
      </w:pPr>
      <w:r>
        <w:rPr>
          <w:rFonts w:hint="default"/>
          <w:sz w:val="26"/>
          <w:szCs w:val="26"/>
          <w:lang w:val="vi-VN"/>
        </w:rPr>
        <w:t>- ngaySinh: Date</w:t>
      </w:r>
    </w:p>
    <w:p w14:paraId="1DFEA1D7">
      <w:pPr>
        <w:spacing w:line="360" w:lineRule="auto"/>
        <w:ind w:firstLine="720" w:firstLineChars="0"/>
        <w:rPr>
          <w:rFonts w:hint="default"/>
          <w:sz w:val="26"/>
          <w:szCs w:val="26"/>
          <w:lang w:val="vi-VN"/>
        </w:rPr>
      </w:pPr>
      <w:r>
        <w:rPr>
          <w:rFonts w:hint="default"/>
          <w:sz w:val="26"/>
          <w:szCs w:val="26"/>
          <w:lang w:val="vi-VN"/>
        </w:rPr>
        <w:t>- diaChi: String</w:t>
      </w:r>
    </w:p>
    <w:p w14:paraId="2224C63E">
      <w:pPr>
        <w:spacing w:line="360" w:lineRule="auto"/>
        <w:ind w:firstLine="720" w:firstLineChars="0"/>
        <w:rPr>
          <w:rFonts w:hint="default"/>
          <w:sz w:val="26"/>
          <w:szCs w:val="26"/>
          <w:lang w:val="vi-VN"/>
        </w:rPr>
      </w:pPr>
      <w:r>
        <w:rPr>
          <w:rFonts w:hint="default"/>
          <w:sz w:val="26"/>
          <w:szCs w:val="26"/>
          <w:lang w:val="vi-VN"/>
        </w:rPr>
        <w:t>- soDienThoai: String</w:t>
      </w:r>
    </w:p>
    <w:p w14:paraId="0A96FCB7">
      <w:pPr>
        <w:spacing w:line="360" w:lineRule="auto"/>
        <w:ind w:firstLine="720" w:firstLineChars="0"/>
        <w:rPr>
          <w:rFonts w:hint="default"/>
          <w:sz w:val="26"/>
          <w:szCs w:val="26"/>
          <w:lang w:val="vi-VN"/>
        </w:rPr>
      </w:pPr>
      <w:r>
        <w:rPr>
          <w:rFonts w:hint="default"/>
          <w:sz w:val="26"/>
          <w:szCs w:val="26"/>
          <w:lang w:val="vi-VN"/>
        </w:rPr>
        <w:t>- chucVu: String</w:t>
      </w:r>
    </w:p>
    <w:p w14:paraId="3FDAAA1B">
      <w:pPr>
        <w:spacing w:line="360" w:lineRule="auto"/>
        <w:ind w:firstLine="720" w:firstLineChars="0"/>
        <w:rPr>
          <w:rFonts w:hint="default"/>
          <w:sz w:val="26"/>
          <w:szCs w:val="26"/>
          <w:lang w:val="vi-VN"/>
        </w:rPr>
      </w:pPr>
      <w:r>
        <w:rPr>
          <w:rFonts w:hint="default"/>
          <w:sz w:val="26"/>
          <w:szCs w:val="26"/>
          <w:lang w:val="vi-VN"/>
        </w:rPr>
        <w:t>Phương thức</w:t>
      </w:r>
    </w:p>
    <w:p w14:paraId="3CD42ADB">
      <w:pPr>
        <w:spacing w:line="360" w:lineRule="auto"/>
        <w:ind w:firstLine="720" w:firstLineChars="0"/>
        <w:rPr>
          <w:rFonts w:hint="default"/>
          <w:sz w:val="26"/>
          <w:szCs w:val="26"/>
          <w:lang w:val="vi-VN"/>
        </w:rPr>
      </w:pPr>
      <w:r>
        <w:rPr>
          <w:rFonts w:hint="default"/>
          <w:sz w:val="26"/>
          <w:szCs w:val="26"/>
          <w:lang w:val="vi-VN"/>
        </w:rPr>
        <w:t>+ lapDonDatHang()</w:t>
      </w:r>
    </w:p>
    <w:p w14:paraId="5B22B24B">
      <w:pPr>
        <w:spacing w:line="360" w:lineRule="auto"/>
        <w:ind w:firstLine="720" w:firstLineChars="0"/>
        <w:rPr>
          <w:rFonts w:hint="default"/>
          <w:sz w:val="26"/>
          <w:szCs w:val="26"/>
          <w:lang w:val="vi-VN"/>
        </w:rPr>
      </w:pPr>
      <w:r>
        <w:rPr>
          <w:rFonts w:hint="default"/>
          <w:sz w:val="26"/>
          <w:szCs w:val="26"/>
          <w:lang w:val="vi-VN"/>
        </w:rPr>
        <w:t>+ tiepNhanPhieuGiao()</w:t>
      </w:r>
    </w:p>
    <w:p w14:paraId="0ADB3D27">
      <w:pPr>
        <w:spacing w:line="360" w:lineRule="auto"/>
        <w:ind w:firstLine="720" w:firstLineChars="0"/>
        <w:rPr>
          <w:rFonts w:hint="default"/>
          <w:sz w:val="26"/>
          <w:szCs w:val="26"/>
          <w:lang w:val="vi-VN"/>
        </w:rPr>
      </w:pPr>
      <w:r>
        <w:rPr>
          <w:rFonts w:hint="default"/>
          <w:sz w:val="26"/>
          <w:szCs w:val="26"/>
          <w:lang w:val="vi-VN"/>
        </w:rPr>
        <w:t>+ lapHoaDon()</w:t>
      </w:r>
    </w:p>
    <w:p w14:paraId="4FCC38E0">
      <w:pPr>
        <w:spacing w:line="360" w:lineRule="auto"/>
        <w:ind w:firstLine="720" w:firstLineChars="0"/>
        <w:rPr>
          <w:rFonts w:hint="default"/>
          <w:sz w:val="26"/>
          <w:szCs w:val="26"/>
          <w:lang w:val="vi-VN"/>
        </w:rPr>
      </w:pPr>
      <w:r>
        <w:rPr>
          <w:rFonts w:hint="default"/>
          <w:sz w:val="26"/>
          <w:szCs w:val="26"/>
          <w:lang w:val="vi-VN"/>
        </w:rPr>
        <w:t>+ lapPhieuHen()</w:t>
      </w:r>
    </w:p>
    <w:p w14:paraId="1DC4A4F2">
      <w:pPr>
        <w:spacing w:line="360" w:lineRule="auto"/>
        <w:ind w:firstLine="720" w:firstLineChars="0"/>
        <w:rPr>
          <w:rFonts w:hint="default"/>
          <w:sz w:val="26"/>
          <w:szCs w:val="26"/>
          <w:lang w:val="vi-VN"/>
        </w:rPr>
      </w:pPr>
      <w:r>
        <w:rPr>
          <w:rFonts w:hint="default"/>
          <w:sz w:val="26"/>
          <w:szCs w:val="26"/>
          <w:lang w:val="vi-VN"/>
        </w:rPr>
        <w:t>+ lapPhieuGhiNo()</w:t>
      </w:r>
    </w:p>
    <w:p w14:paraId="42619F17">
      <w:pPr>
        <w:spacing w:line="360" w:lineRule="auto"/>
        <w:ind w:firstLine="720" w:firstLineChars="0"/>
        <w:rPr>
          <w:rFonts w:hint="default"/>
          <w:sz w:val="26"/>
          <w:szCs w:val="26"/>
          <w:lang w:val="vi-VN"/>
        </w:rPr>
      </w:pPr>
    </w:p>
    <w:p w14:paraId="1FC119BC">
      <w:pPr>
        <w:spacing w:line="360" w:lineRule="auto"/>
        <w:ind w:firstLine="720" w:firstLineChars="0"/>
        <w:rPr>
          <w:rFonts w:hint="default"/>
          <w:sz w:val="26"/>
          <w:szCs w:val="26"/>
          <w:lang w:val="vi-VN"/>
        </w:rPr>
      </w:pPr>
      <w:r>
        <w:rPr>
          <w:rFonts w:hint="default"/>
          <w:sz w:val="26"/>
          <w:szCs w:val="26"/>
          <w:lang w:val="vi-VN"/>
        </w:rPr>
        <w:t>Class KhachHang</w:t>
      </w:r>
    </w:p>
    <w:p w14:paraId="341DBAB8">
      <w:pPr>
        <w:spacing w:line="360" w:lineRule="auto"/>
        <w:ind w:firstLine="720" w:firstLineChars="0"/>
        <w:rPr>
          <w:rFonts w:hint="default"/>
          <w:sz w:val="26"/>
          <w:szCs w:val="26"/>
          <w:lang w:val="vi-VN"/>
        </w:rPr>
      </w:pPr>
      <w:r>
        <w:rPr>
          <w:rFonts w:hint="default"/>
          <w:sz w:val="26"/>
          <w:szCs w:val="26"/>
          <w:lang w:val="vi-VN"/>
        </w:rPr>
        <w:t>KhachHang</w:t>
      </w:r>
    </w:p>
    <w:p w14:paraId="56669865">
      <w:pPr>
        <w:spacing w:line="360" w:lineRule="auto"/>
        <w:ind w:firstLine="720" w:firstLineChars="0"/>
        <w:rPr>
          <w:rFonts w:hint="default"/>
          <w:sz w:val="26"/>
          <w:szCs w:val="26"/>
          <w:lang w:val="vi-VN"/>
        </w:rPr>
      </w:pPr>
      <w:r>
        <w:rPr>
          <w:rFonts w:hint="default"/>
          <w:sz w:val="26"/>
          <w:szCs w:val="26"/>
          <w:lang w:val="vi-VN"/>
        </w:rPr>
        <w:t>Thuộc tính- maKH: String &lt;&lt;ID&gt;&gt;</w:t>
      </w:r>
    </w:p>
    <w:p w14:paraId="433E4AE1">
      <w:pPr>
        <w:spacing w:line="360" w:lineRule="auto"/>
        <w:ind w:firstLine="720" w:firstLineChars="0"/>
        <w:rPr>
          <w:rFonts w:hint="default"/>
          <w:sz w:val="26"/>
          <w:szCs w:val="26"/>
          <w:lang w:val="vi-VN"/>
        </w:rPr>
      </w:pPr>
      <w:r>
        <w:rPr>
          <w:rFonts w:hint="default"/>
          <w:sz w:val="26"/>
          <w:szCs w:val="26"/>
          <w:lang w:val="vi-VN"/>
        </w:rPr>
        <w:t>- tenKH: String</w:t>
      </w:r>
    </w:p>
    <w:p w14:paraId="50E604F4">
      <w:pPr>
        <w:spacing w:line="360" w:lineRule="auto"/>
        <w:ind w:firstLine="720" w:firstLineChars="0"/>
        <w:rPr>
          <w:rFonts w:hint="default"/>
          <w:sz w:val="26"/>
          <w:szCs w:val="26"/>
          <w:lang w:val="vi-VN"/>
        </w:rPr>
      </w:pPr>
      <w:r>
        <w:rPr>
          <w:rFonts w:hint="default"/>
          <w:sz w:val="26"/>
          <w:szCs w:val="26"/>
          <w:lang w:val="vi-VN"/>
        </w:rPr>
        <w:t>- diaChi: String</w:t>
      </w:r>
    </w:p>
    <w:p w14:paraId="4DB5F00F">
      <w:pPr>
        <w:spacing w:line="360" w:lineRule="auto"/>
        <w:ind w:firstLine="720" w:firstLineChars="0"/>
        <w:rPr>
          <w:rFonts w:hint="default"/>
          <w:sz w:val="26"/>
          <w:szCs w:val="26"/>
          <w:lang w:val="vi-VN"/>
        </w:rPr>
      </w:pPr>
      <w:r>
        <w:rPr>
          <w:rFonts w:hint="default"/>
          <w:sz w:val="26"/>
          <w:szCs w:val="26"/>
          <w:lang w:val="vi-VN"/>
        </w:rPr>
        <w:t>- soDienThoai: String</w:t>
      </w:r>
    </w:p>
    <w:p w14:paraId="2CA00405">
      <w:pPr>
        <w:spacing w:line="360" w:lineRule="auto"/>
        <w:ind w:firstLine="720" w:firstLineChars="0"/>
        <w:rPr>
          <w:rFonts w:hint="default"/>
          <w:sz w:val="26"/>
          <w:szCs w:val="26"/>
          <w:lang w:val="vi-VN"/>
        </w:rPr>
      </w:pPr>
      <w:r>
        <w:rPr>
          <w:rFonts w:hint="default"/>
          <w:sz w:val="26"/>
          <w:szCs w:val="26"/>
          <w:lang w:val="vi-VN"/>
        </w:rPr>
        <w:t>- loaiKH: String</w:t>
      </w:r>
    </w:p>
    <w:p w14:paraId="5C3B4B85">
      <w:pPr>
        <w:spacing w:line="360" w:lineRule="auto"/>
        <w:ind w:firstLine="720" w:firstLineChars="0"/>
        <w:rPr>
          <w:rFonts w:hint="default"/>
          <w:sz w:val="26"/>
          <w:szCs w:val="26"/>
          <w:lang w:val="vi-VN"/>
        </w:rPr>
      </w:pPr>
      <w:r>
        <w:rPr>
          <w:rFonts w:hint="default"/>
          <w:sz w:val="26"/>
          <w:szCs w:val="26"/>
          <w:lang w:val="vi-VN"/>
        </w:rPr>
        <w:t>Phương thức</w:t>
      </w:r>
    </w:p>
    <w:p w14:paraId="0E10F65A">
      <w:pPr>
        <w:spacing w:line="360" w:lineRule="auto"/>
        <w:ind w:firstLine="720" w:firstLineChars="0"/>
        <w:rPr>
          <w:rFonts w:hint="default"/>
          <w:sz w:val="26"/>
          <w:szCs w:val="26"/>
          <w:lang w:val="vi-VN"/>
        </w:rPr>
      </w:pPr>
      <w:r>
        <w:rPr>
          <w:rFonts w:hint="default"/>
          <w:sz w:val="26"/>
          <w:szCs w:val="26"/>
          <w:lang w:val="vi-VN"/>
        </w:rPr>
        <w:t>+ muaHang()</w:t>
      </w:r>
    </w:p>
    <w:p w14:paraId="75E51B0F">
      <w:pPr>
        <w:spacing w:line="360" w:lineRule="auto"/>
        <w:ind w:firstLine="720" w:firstLineChars="0"/>
        <w:rPr>
          <w:rFonts w:hint="default"/>
          <w:sz w:val="26"/>
          <w:szCs w:val="26"/>
          <w:lang w:val="vi-VN"/>
        </w:rPr>
      </w:pPr>
      <w:r>
        <w:rPr>
          <w:rFonts w:hint="default"/>
          <w:sz w:val="26"/>
          <w:szCs w:val="26"/>
          <w:lang w:val="vi-VN"/>
        </w:rPr>
        <w:t>+ thanhToan()</w:t>
      </w:r>
    </w:p>
    <w:p w14:paraId="700080D8">
      <w:pPr>
        <w:spacing w:line="360" w:lineRule="auto"/>
        <w:ind w:firstLine="720" w:firstLineChars="0"/>
        <w:rPr>
          <w:rFonts w:hint="default"/>
          <w:sz w:val="26"/>
          <w:szCs w:val="26"/>
          <w:lang w:val="vi-VN"/>
        </w:rPr>
      </w:pPr>
      <w:r>
        <w:rPr>
          <w:rFonts w:hint="default"/>
          <w:sz w:val="26"/>
          <w:szCs w:val="26"/>
          <w:lang w:val="vi-VN"/>
        </w:rPr>
        <w:t>+ xemCongNo()</w:t>
      </w:r>
    </w:p>
    <w:p w14:paraId="44DB7765">
      <w:pPr>
        <w:spacing w:line="360" w:lineRule="auto"/>
        <w:ind w:firstLine="720" w:firstLineChars="0"/>
        <w:rPr>
          <w:rFonts w:hint="default"/>
          <w:sz w:val="26"/>
          <w:szCs w:val="26"/>
          <w:lang w:val="vi-VN"/>
        </w:rPr>
      </w:pPr>
    </w:p>
    <w:p w14:paraId="7AA7845A">
      <w:pPr>
        <w:spacing w:line="360" w:lineRule="auto"/>
        <w:ind w:firstLine="720" w:firstLineChars="0"/>
        <w:rPr>
          <w:rFonts w:hint="default"/>
          <w:sz w:val="26"/>
          <w:szCs w:val="26"/>
          <w:lang w:val="vi-VN"/>
        </w:rPr>
      </w:pPr>
      <w:r>
        <w:rPr>
          <w:rFonts w:hint="default"/>
          <w:sz w:val="26"/>
          <w:szCs w:val="26"/>
          <w:lang w:val="vi-VN"/>
        </w:rPr>
        <w:t>Class NhaCungUng</w:t>
      </w:r>
    </w:p>
    <w:p w14:paraId="0171C02E">
      <w:pPr>
        <w:spacing w:line="360" w:lineRule="auto"/>
        <w:ind w:firstLine="720" w:firstLineChars="0"/>
        <w:rPr>
          <w:rFonts w:hint="default"/>
          <w:sz w:val="26"/>
          <w:szCs w:val="26"/>
          <w:lang w:val="vi-VN"/>
        </w:rPr>
      </w:pPr>
      <w:r>
        <w:rPr>
          <w:rFonts w:hint="default"/>
          <w:sz w:val="26"/>
          <w:szCs w:val="26"/>
          <w:lang w:val="vi-VN"/>
        </w:rPr>
        <w:t>NhaCungUng</w:t>
      </w:r>
    </w:p>
    <w:p w14:paraId="2BF75B94">
      <w:pPr>
        <w:spacing w:line="360" w:lineRule="auto"/>
        <w:ind w:firstLine="720" w:firstLineChars="0"/>
        <w:rPr>
          <w:rFonts w:hint="default"/>
          <w:sz w:val="26"/>
          <w:szCs w:val="26"/>
          <w:lang w:val="vi-VN"/>
        </w:rPr>
      </w:pPr>
      <w:r>
        <w:rPr>
          <w:rFonts w:hint="default"/>
          <w:sz w:val="26"/>
          <w:szCs w:val="26"/>
          <w:lang w:val="vi-VN"/>
        </w:rPr>
        <w:t>Thuộc tính</w:t>
      </w:r>
    </w:p>
    <w:p w14:paraId="0C9819F2">
      <w:pPr>
        <w:spacing w:line="360" w:lineRule="auto"/>
        <w:ind w:firstLine="720" w:firstLineChars="0"/>
        <w:rPr>
          <w:rFonts w:hint="default"/>
          <w:sz w:val="26"/>
          <w:szCs w:val="26"/>
          <w:lang w:val="vi-VN"/>
        </w:rPr>
      </w:pPr>
      <w:r>
        <w:rPr>
          <w:rFonts w:hint="default"/>
          <w:sz w:val="26"/>
          <w:szCs w:val="26"/>
          <w:lang w:val="vi-VN"/>
        </w:rPr>
        <w:t>- maNCC: String &lt;&lt;ID&gt;&gt;</w:t>
      </w:r>
    </w:p>
    <w:p w14:paraId="2BCE4CDF">
      <w:pPr>
        <w:spacing w:line="360" w:lineRule="auto"/>
        <w:ind w:firstLine="720" w:firstLineChars="0"/>
        <w:rPr>
          <w:rFonts w:hint="default"/>
          <w:sz w:val="26"/>
          <w:szCs w:val="26"/>
          <w:lang w:val="vi-VN"/>
        </w:rPr>
      </w:pPr>
      <w:r>
        <w:rPr>
          <w:rFonts w:hint="default"/>
          <w:sz w:val="26"/>
          <w:szCs w:val="26"/>
          <w:lang w:val="vi-VN"/>
        </w:rPr>
        <w:t>- tenNCC: String</w:t>
      </w:r>
    </w:p>
    <w:p w14:paraId="2EAA5F23">
      <w:pPr>
        <w:spacing w:line="360" w:lineRule="auto"/>
        <w:ind w:firstLine="720" w:firstLineChars="0"/>
        <w:rPr>
          <w:rFonts w:hint="default"/>
          <w:sz w:val="26"/>
          <w:szCs w:val="26"/>
          <w:lang w:val="vi-VN"/>
        </w:rPr>
      </w:pPr>
      <w:r>
        <w:rPr>
          <w:rFonts w:hint="default"/>
          <w:sz w:val="26"/>
          <w:szCs w:val="26"/>
          <w:lang w:val="vi-VN"/>
        </w:rPr>
        <w:t>- diaChi: String</w:t>
      </w:r>
    </w:p>
    <w:p w14:paraId="130806F0">
      <w:pPr>
        <w:spacing w:line="360" w:lineRule="auto"/>
        <w:ind w:firstLine="720" w:firstLineChars="0"/>
        <w:rPr>
          <w:rFonts w:hint="default"/>
          <w:sz w:val="26"/>
          <w:szCs w:val="26"/>
          <w:lang w:val="vi-VN"/>
        </w:rPr>
      </w:pPr>
      <w:r>
        <w:rPr>
          <w:rFonts w:hint="default"/>
          <w:sz w:val="26"/>
          <w:szCs w:val="26"/>
          <w:lang w:val="vi-VN"/>
        </w:rPr>
        <w:t>- soDienThoai: String</w:t>
      </w:r>
    </w:p>
    <w:p w14:paraId="44E336BE">
      <w:pPr>
        <w:spacing w:line="360" w:lineRule="auto"/>
        <w:ind w:firstLine="720" w:firstLineChars="0"/>
        <w:rPr>
          <w:rFonts w:hint="default"/>
          <w:sz w:val="26"/>
          <w:szCs w:val="26"/>
          <w:lang w:val="vi-VN"/>
        </w:rPr>
      </w:pPr>
      <w:r>
        <w:rPr>
          <w:rFonts w:hint="default"/>
          <w:sz w:val="26"/>
          <w:szCs w:val="26"/>
          <w:lang w:val="vi-VN"/>
        </w:rPr>
        <w:t>Phương thức</w:t>
      </w:r>
    </w:p>
    <w:p w14:paraId="2D25D03F">
      <w:pPr>
        <w:spacing w:line="360" w:lineRule="auto"/>
        <w:ind w:firstLine="720" w:firstLineChars="0"/>
        <w:rPr>
          <w:rFonts w:hint="default"/>
          <w:sz w:val="26"/>
          <w:szCs w:val="26"/>
          <w:lang w:val="vi-VN"/>
        </w:rPr>
      </w:pPr>
      <w:r>
        <w:rPr>
          <w:rFonts w:hint="default"/>
          <w:sz w:val="26"/>
          <w:szCs w:val="26"/>
          <w:lang w:val="vi-VN"/>
        </w:rPr>
        <w:t>+ nhanDonDatHang()</w:t>
      </w:r>
    </w:p>
    <w:p w14:paraId="5CAB9620">
      <w:pPr>
        <w:spacing w:line="360" w:lineRule="auto"/>
        <w:ind w:firstLine="720" w:firstLineChars="0"/>
        <w:rPr>
          <w:rFonts w:hint="default"/>
          <w:sz w:val="26"/>
          <w:szCs w:val="26"/>
          <w:lang w:val="vi-VN"/>
        </w:rPr>
      </w:pPr>
      <w:r>
        <w:rPr>
          <w:rFonts w:hint="default"/>
          <w:sz w:val="26"/>
          <w:szCs w:val="26"/>
          <w:lang w:val="vi-VN"/>
        </w:rPr>
        <w:t>+ giaoHang()</w:t>
      </w:r>
    </w:p>
    <w:p w14:paraId="57C2AFD1">
      <w:pPr>
        <w:spacing w:line="360" w:lineRule="auto"/>
        <w:ind w:firstLine="720" w:firstLineChars="0"/>
        <w:rPr>
          <w:rFonts w:hint="default"/>
          <w:sz w:val="26"/>
          <w:szCs w:val="26"/>
          <w:lang w:val="vi-VN"/>
        </w:rPr>
      </w:pPr>
    </w:p>
    <w:p w14:paraId="7D74F2A8">
      <w:pPr>
        <w:spacing w:line="360" w:lineRule="auto"/>
        <w:ind w:firstLine="720" w:firstLineChars="0"/>
        <w:rPr>
          <w:rFonts w:hint="default"/>
          <w:sz w:val="26"/>
          <w:szCs w:val="26"/>
          <w:lang w:val="vi-VN"/>
        </w:rPr>
      </w:pPr>
      <w:r>
        <w:rPr>
          <w:rFonts w:hint="default"/>
          <w:sz w:val="26"/>
          <w:szCs w:val="26"/>
          <w:lang w:val="vi-VN"/>
        </w:rPr>
        <w:t>Class NhanHieu</w:t>
      </w:r>
    </w:p>
    <w:p w14:paraId="6A2E3611">
      <w:pPr>
        <w:spacing w:line="360" w:lineRule="auto"/>
        <w:ind w:firstLine="720" w:firstLineChars="0"/>
        <w:rPr>
          <w:rFonts w:hint="default"/>
          <w:sz w:val="26"/>
          <w:szCs w:val="26"/>
          <w:lang w:val="vi-VN"/>
        </w:rPr>
      </w:pPr>
      <w:r>
        <w:rPr>
          <w:rFonts w:hint="default"/>
          <w:sz w:val="26"/>
          <w:szCs w:val="26"/>
          <w:lang w:val="vi-VN"/>
        </w:rPr>
        <w:t>NhanHieu</w:t>
      </w:r>
    </w:p>
    <w:p w14:paraId="6217AEA5">
      <w:pPr>
        <w:spacing w:line="360" w:lineRule="auto"/>
        <w:ind w:firstLine="720" w:firstLineChars="0"/>
        <w:rPr>
          <w:rFonts w:hint="default"/>
          <w:sz w:val="26"/>
          <w:szCs w:val="26"/>
          <w:lang w:val="vi-VN"/>
        </w:rPr>
      </w:pPr>
      <w:r>
        <w:rPr>
          <w:rFonts w:hint="default"/>
          <w:sz w:val="26"/>
          <w:szCs w:val="26"/>
          <w:lang w:val="vi-VN"/>
        </w:rPr>
        <w:t>Thuộc tính</w:t>
      </w:r>
    </w:p>
    <w:p w14:paraId="3E2A46B6">
      <w:pPr>
        <w:spacing w:line="360" w:lineRule="auto"/>
        <w:ind w:firstLine="720" w:firstLineChars="0"/>
        <w:rPr>
          <w:rFonts w:hint="default"/>
          <w:sz w:val="26"/>
          <w:szCs w:val="26"/>
          <w:lang w:val="vi-VN"/>
        </w:rPr>
      </w:pPr>
      <w:r>
        <w:rPr>
          <w:rFonts w:hint="default"/>
          <w:sz w:val="26"/>
          <w:szCs w:val="26"/>
          <w:lang w:val="vi-VN"/>
        </w:rPr>
        <w:t>- maNH: String &lt;&lt;ID&gt;&gt;</w:t>
      </w:r>
    </w:p>
    <w:p w14:paraId="575BA764">
      <w:pPr>
        <w:spacing w:line="360" w:lineRule="auto"/>
        <w:ind w:firstLine="720" w:firstLineChars="0"/>
        <w:rPr>
          <w:rFonts w:hint="default"/>
          <w:sz w:val="26"/>
          <w:szCs w:val="26"/>
          <w:lang w:val="vi-VN"/>
        </w:rPr>
      </w:pPr>
      <w:r>
        <w:rPr>
          <w:rFonts w:hint="default"/>
          <w:sz w:val="26"/>
          <w:szCs w:val="26"/>
          <w:lang w:val="vi-VN"/>
        </w:rPr>
        <w:t>- tenNH: String</w:t>
      </w:r>
    </w:p>
    <w:p w14:paraId="50D82EBC">
      <w:pPr>
        <w:spacing w:line="360" w:lineRule="auto"/>
        <w:ind w:firstLine="720" w:firstLineChars="0"/>
        <w:rPr>
          <w:rFonts w:hint="default"/>
          <w:sz w:val="26"/>
          <w:szCs w:val="26"/>
          <w:lang w:val="vi-VN"/>
        </w:rPr>
      </w:pPr>
      <w:r>
        <w:rPr>
          <w:rFonts w:hint="default"/>
          <w:sz w:val="26"/>
          <w:szCs w:val="26"/>
          <w:lang w:val="vi-VN"/>
        </w:rPr>
        <w:t>Phương thức</w:t>
      </w:r>
    </w:p>
    <w:p w14:paraId="723AE595">
      <w:pPr>
        <w:spacing w:line="360" w:lineRule="auto"/>
        <w:ind w:firstLine="720" w:firstLineChars="0"/>
        <w:rPr>
          <w:rFonts w:hint="default"/>
          <w:sz w:val="26"/>
          <w:szCs w:val="26"/>
          <w:lang w:val="vi-VN"/>
        </w:rPr>
      </w:pPr>
      <w:r>
        <w:rPr>
          <w:rFonts w:hint="default"/>
          <w:sz w:val="26"/>
          <w:szCs w:val="26"/>
          <w:lang w:val="vi-VN"/>
        </w:rPr>
        <w:t>+ themNuocGiaiKhat()</w:t>
      </w:r>
    </w:p>
    <w:p w14:paraId="41DC5801">
      <w:pPr>
        <w:spacing w:line="360" w:lineRule="auto"/>
        <w:ind w:firstLine="720" w:firstLineChars="0"/>
        <w:rPr>
          <w:rFonts w:hint="default"/>
          <w:sz w:val="26"/>
          <w:szCs w:val="26"/>
          <w:lang w:val="vi-VN"/>
        </w:rPr>
      </w:pPr>
      <w:r>
        <w:rPr>
          <w:rFonts w:hint="default"/>
          <w:sz w:val="26"/>
          <w:szCs w:val="26"/>
          <w:lang w:val="vi-VN"/>
        </w:rPr>
        <w:t>+ suaThongTin()</w:t>
      </w:r>
    </w:p>
    <w:p w14:paraId="41B9BE89">
      <w:pPr>
        <w:spacing w:line="360" w:lineRule="auto"/>
        <w:ind w:firstLine="720" w:firstLineChars="0"/>
        <w:rPr>
          <w:rFonts w:hint="default"/>
          <w:sz w:val="26"/>
          <w:szCs w:val="26"/>
          <w:lang w:val="vi-VN"/>
        </w:rPr>
      </w:pPr>
      <w:r>
        <w:rPr>
          <w:rFonts w:hint="default"/>
          <w:sz w:val="26"/>
          <w:szCs w:val="26"/>
          <w:lang w:val="vi-VN"/>
        </w:rPr>
        <w:t>+ xoa()</w:t>
      </w:r>
    </w:p>
    <w:p w14:paraId="48B33098">
      <w:pPr>
        <w:spacing w:line="360" w:lineRule="auto"/>
        <w:ind w:firstLine="720" w:firstLineChars="0"/>
        <w:rPr>
          <w:rFonts w:hint="default"/>
          <w:sz w:val="26"/>
          <w:szCs w:val="26"/>
          <w:lang w:val="vi-VN"/>
        </w:rPr>
      </w:pPr>
    </w:p>
    <w:p w14:paraId="778108B3">
      <w:pPr>
        <w:spacing w:line="360" w:lineRule="auto"/>
        <w:ind w:firstLine="720" w:firstLineChars="0"/>
        <w:rPr>
          <w:rFonts w:hint="default"/>
          <w:sz w:val="26"/>
          <w:szCs w:val="26"/>
          <w:lang w:val="vi-VN"/>
        </w:rPr>
      </w:pPr>
      <w:r>
        <w:rPr>
          <w:rFonts w:hint="default"/>
          <w:sz w:val="26"/>
          <w:szCs w:val="26"/>
          <w:lang w:val="vi-VN"/>
        </w:rPr>
        <w:t>Class NhanHieu</w:t>
      </w:r>
    </w:p>
    <w:p w14:paraId="23C79C4A">
      <w:pPr>
        <w:spacing w:line="360" w:lineRule="auto"/>
        <w:ind w:firstLine="720" w:firstLineChars="0"/>
        <w:rPr>
          <w:rFonts w:hint="default"/>
          <w:sz w:val="26"/>
          <w:szCs w:val="26"/>
          <w:lang w:val="vi-VN"/>
        </w:rPr>
      </w:pPr>
      <w:r>
        <w:rPr>
          <w:rFonts w:hint="default"/>
          <w:sz w:val="26"/>
          <w:szCs w:val="26"/>
          <w:lang w:val="vi-VN"/>
        </w:rPr>
        <w:t>NhanHieu</w:t>
      </w:r>
    </w:p>
    <w:p w14:paraId="7906BACE">
      <w:pPr>
        <w:spacing w:line="360" w:lineRule="auto"/>
        <w:ind w:firstLine="720" w:firstLineChars="0"/>
        <w:rPr>
          <w:rFonts w:hint="default"/>
          <w:sz w:val="26"/>
          <w:szCs w:val="26"/>
          <w:lang w:val="vi-VN"/>
        </w:rPr>
      </w:pPr>
      <w:r>
        <w:rPr>
          <w:rFonts w:hint="default"/>
          <w:sz w:val="26"/>
          <w:szCs w:val="26"/>
          <w:lang w:val="vi-VN"/>
        </w:rPr>
        <w:t>Thuộc tính</w:t>
      </w:r>
    </w:p>
    <w:p w14:paraId="1825E2FF">
      <w:pPr>
        <w:spacing w:line="360" w:lineRule="auto"/>
        <w:ind w:firstLine="720" w:firstLineChars="0"/>
        <w:rPr>
          <w:rFonts w:hint="default"/>
          <w:sz w:val="26"/>
          <w:szCs w:val="26"/>
          <w:lang w:val="vi-VN"/>
        </w:rPr>
      </w:pPr>
      <w:r>
        <w:rPr>
          <w:rFonts w:hint="default"/>
          <w:sz w:val="26"/>
          <w:szCs w:val="26"/>
          <w:lang w:val="vi-VN"/>
        </w:rPr>
        <w:t>- maNH: String &lt;&lt;ID&gt;&gt;</w:t>
      </w:r>
    </w:p>
    <w:p w14:paraId="1E268BFD">
      <w:pPr>
        <w:spacing w:line="360" w:lineRule="auto"/>
        <w:ind w:firstLine="720" w:firstLineChars="0"/>
        <w:rPr>
          <w:rFonts w:hint="default"/>
          <w:sz w:val="26"/>
          <w:szCs w:val="26"/>
          <w:lang w:val="vi-VN"/>
        </w:rPr>
      </w:pPr>
      <w:r>
        <w:rPr>
          <w:rFonts w:hint="default"/>
          <w:sz w:val="26"/>
          <w:szCs w:val="26"/>
          <w:lang w:val="vi-VN"/>
        </w:rPr>
        <w:t>- tenNH: String</w:t>
      </w:r>
    </w:p>
    <w:p w14:paraId="59A6465B">
      <w:pPr>
        <w:spacing w:line="360" w:lineRule="auto"/>
        <w:ind w:firstLine="720" w:firstLineChars="0"/>
        <w:rPr>
          <w:rFonts w:hint="default"/>
          <w:sz w:val="26"/>
          <w:szCs w:val="26"/>
          <w:lang w:val="vi-VN"/>
        </w:rPr>
      </w:pPr>
      <w:r>
        <w:rPr>
          <w:rFonts w:hint="default"/>
          <w:sz w:val="26"/>
          <w:szCs w:val="26"/>
          <w:lang w:val="vi-VN"/>
        </w:rPr>
        <w:t>Phương thức</w:t>
      </w:r>
    </w:p>
    <w:p w14:paraId="1F67174D">
      <w:pPr>
        <w:spacing w:line="360" w:lineRule="auto"/>
        <w:ind w:firstLine="720" w:firstLineChars="0"/>
        <w:rPr>
          <w:rFonts w:hint="default"/>
          <w:sz w:val="26"/>
          <w:szCs w:val="26"/>
          <w:lang w:val="vi-VN"/>
        </w:rPr>
      </w:pPr>
      <w:r>
        <w:rPr>
          <w:rFonts w:hint="default"/>
          <w:sz w:val="26"/>
          <w:szCs w:val="26"/>
          <w:lang w:val="vi-VN"/>
        </w:rPr>
        <w:t>+ themNuocGiaiKhat()</w:t>
      </w:r>
    </w:p>
    <w:p w14:paraId="5FB16A53">
      <w:pPr>
        <w:spacing w:line="360" w:lineRule="auto"/>
        <w:ind w:firstLine="720" w:firstLineChars="0"/>
        <w:rPr>
          <w:rFonts w:hint="default"/>
          <w:sz w:val="26"/>
          <w:szCs w:val="26"/>
          <w:lang w:val="vi-VN"/>
        </w:rPr>
      </w:pPr>
      <w:r>
        <w:rPr>
          <w:rFonts w:hint="default"/>
          <w:sz w:val="26"/>
          <w:szCs w:val="26"/>
          <w:lang w:val="vi-VN"/>
        </w:rPr>
        <w:t>+ suaThongTin()</w:t>
      </w:r>
    </w:p>
    <w:p w14:paraId="4217B14B">
      <w:pPr>
        <w:spacing w:line="360" w:lineRule="auto"/>
        <w:ind w:firstLine="720" w:firstLineChars="0"/>
        <w:rPr>
          <w:rFonts w:hint="default"/>
          <w:sz w:val="26"/>
          <w:szCs w:val="26"/>
          <w:lang w:val="vi-VN"/>
        </w:rPr>
      </w:pPr>
      <w:r>
        <w:rPr>
          <w:rFonts w:hint="default"/>
          <w:sz w:val="26"/>
          <w:szCs w:val="26"/>
          <w:lang w:val="vi-VN"/>
        </w:rPr>
        <w:t>+ xoa()</w:t>
      </w:r>
    </w:p>
    <w:p w14:paraId="2C736939">
      <w:pPr>
        <w:spacing w:line="360" w:lineRule="auto"/>
        <w:ind w:firstLine="720" w:firstLineChars="0"/>
        <w:rPr>
          <w:rFonts w:hint="default"/>
          <w:sz w:val="26"/>
          <w:szCs w:val="26"/>
          <w:lang w:val="vi-VN"/>
        </w:rPr>
      </w:pPr>
      <w:r>
        <w:rPr>
          <w:rFonts w:hint="default"/>
          <w:sz w:val="26"/>
          <w:szCs w:val="26"/>
          <w:lang w:val="vi-VN"/>
        </w:rPr>
        <w:t>Class NuocGiaiKhat</w:t>
      </w:r>
    </w:p>
    <w:p w14:paraId="4D11297A">
      <w:pPr>
        <w:spacing w:line="360" w:lineRule="auto"/>
        <w:ind w:firstLine="720" w:firstLineChars="0"/>
        <w:rPr>
          <w:rFonts w:hint="default"/>
          <w:sz w:val="26"/>
          <w:szCs w:val="26"/>
          <w:lang w:val="vi-VN"/>
        </w:rPr>
      </w:pPr>
      <w:r>
        <w:rPr>
          <w:rFonts w:hint="default"/>
          <w:sz w:val="26"/>
          <w:szCs w:val="26"/>
          <w:lang w:val="vi-VN"/>
        </w:rPr>
        <w:t>NuocGiaiKhat</w:t>
      </w:r>
    </w:p>
    <w:p w14:paraId="1A479957">
      <w:pPr>
        <w:spacing w:line="360" w:lineRule="auto"/>
        <w:ind w:firstLine="720" w:firstLineChars="0"/>
        <w:rPr>
          <w:rFonts w:hint="default"/>
          <w:sz w:val="26"/>
          <w:szCs w:val="26"/>
          <w:lang w:val="vi-VN"/>
        </w:rPr>
      </w:pPr>
      <w:r>
        <w:rPr>
          <w:rFonts w:hint="default"/>
          <w:sz w:val="26"/>
          <w:szCs w:val="26"/>
          <w:lang w:val="vi-VN"/>
        </w:rPr>
        <w:t>Thuộc tính</w:t>
      </w:r>
    </w:p>
    <w:p w14:paraId="428DB5E1">
      <w:pPr>
        <w:spacing w:line="360" w:lineRule="auto"/>
        <w:ind w:firstLine="720" w:firstLineChars="0"/>
        <w:rPr>
          <w:rFonts w:hint="default"/>
          <w:sz w:val="26"/>
          <w:szCs w:val="26"/>
          <w:lang w:val="vi-VN"/>
        </w:rPr>
      </w:pPr>
      <w:r>
        <w:rPr>
          <w:rFonts w:hint="default"/>
          <w:sz w:val="26"/>
          <w:szCs w:val="26"/>
          <w:lang w:val="vi-VN"/>
        </w:rPr>
        <w:t>- maNGK: String &lt;&lt;ID&gt;&gt;</w:t>
      </w:r>
    </w:p>
    <w:p w14:paraId="0624DAE8">
      <w:pPr>
        <w:spacing w:line="360" w:lineRule="auto"/>
        <w:ind w:firstLine="720" w:firstLineChars="0"/>
        <w:rPr>
          <w:rFonts w:hint="default"/>
          <w:sz w:val="26"/>
          <w:szCs w:val="26"/>
          <w:lang w:val="vi-VN"/>
        </w:rPr>
      </w:pPr>
      <w:r>
        <w:rPr>
          <w:rFonts w:hint="default"/>
          <w:sz w:val="26"/>
          <w:szCs w:val="26"/>
          <w:lang w:val="vi-VN"/>
        </w:rPr>
        <w:t>- tenNGK: String</w:t>
      </w:r>
    </w:p>
    <w:p w14:paraId="66F6AB55">
      <w:pPr>
        <w:spacing w:line="360" w:lineRule="auto"/>
        <w:ind w:firstLine="720" w:firstLineChars="0"/>
        <w:rPr>
          <w:rFonts w:hint="default"/>
          <w:sz w:val="26"/>
          <w:szCs w:val="26"/>
          <w:lang w:val="vi-VN"/>
        </w:rPr>
      </w:pPr>
      <w:r>
        <w:rPr>
          <w:rFonts w:hint="default"/>
          <w:sz w:val="26"/>
          <w:szCs w:val="26"/>
          <w:lang w:val="vi-VN"/>
        </w:rPr>
        <w:t>- donViTinh: String</w:t>
      </w:r>
    </w:p>
    <w:p w14:paraId="0E1DB521">
      <w:pPr>
        <w:spacing w:line="360" w:lineRule="auto"/>
        <w:ind w:firstLine="720" w:firstLineChars="0"/>
        <w:rPr>
          <w:rFonts w:hint="default"/>
          <w:sz w:val="26"/>
          <w:szCs w:val="26"/>
          <w:lang w:val="vi-VN"/>
        </w:rPr>
      </w:pPr>
      <w:r>
        <w:rPr>
          <w:rFonts w:hint="default"/>
          <w:sz w:val="26"/>
          <w:szCs w:val="26"/>
          <w:lang w:val="vi-VN"/>
        </w:rPr>
        <w:t>- donGia: double</w:t>
      </w:r>
    </w:p>
    <w:p w14:paraId="6D86E7D8">
      <w:pPr>
        <w:spacing w:line="360" w:lineRule="auto"/>
        <w:ind w:firstLine="720" w:firstLineChars="0"/>
        <w:rPr>
          <w:rFonts w:hint="default"/>
          <w:sz w:val="26"/>
          <w:szCs w:val="26"/>
          <w:lang w:val="vi-VN"/>
        </w:rPr>
      </w:pPr>
      <w:r>
        <w:rPr>
          <w:rFonts w:hint="default"/>
          <w:sz w:val="26"/>
          <w:szCs w:val="26"/>
          <w:lang w:val="vi-VN"/>
        </w:rPr>
        <w:t>- soLuongTon: int</w:t>
      </w:r>
    </w:p>
    <w:p w14:paraId="241F478A">
      <w:pPr>
        <w:spacing w:line="360" w:lineRule="auto"/>
        <w:ind w:firstLine="720" w:firstLineChars="0"/>
        <w:rPr>
          <w:rFonts w:hint="default"/>
          <w:sz w:val="26"/>
          <w:szCs w:val="26"/>
          <w:lang w:val="vi-VN"/>
        </w:rPr>
      </w:pPr>
      <w:r>
        <w:rPr>
          <w:rFonts w:hint="default"/>
          <w:sz w:val="26"/>
          <w:szCs w:val="26"/>
          <w:lang w:val="vi-VN"/>
        </w:rPr>
        <w:t>Phương thức</w:t>
      </w:r>
    </w:p>
    <w:p w14:paraId="3DD231AB">
      <w:pPr>
        <w:spacing w:line="360" w:lineRule="auto"/>
        <w:ind w:firstLine="720" w:firstLineChars="0"/>
        <w:rPr>
          <w:rFonts w:hint="default"/>
          <w:sz w:val="26"/>
          <w:szCs w:val="26"/>
          <w:lang w:val="vi-VN"/>
        </w:rPr>
      </w:pPr>
      <w:r>
        <w:rPr>
          <w:rFonts w:hint="default"/>
          <w:sz w:val="26"/>
          <w:szCs w:val="26"/>
          <w:lang w:val="vi-VN"/>
        </w:rPr>
        <w:t>+ kiemTraTonKho()</w:t>
      </w:r>
    </w:p>
    <w:p w14:paraId="29E67F0D">
      <w:pPr>
        <w:spacing w:line="360" w:lineRule="auto"/>
        <w:ind w:firstLine="720" w:firstLineChars="0"/>
        <w:rPr>
          <w:rFonts w:hint="default"/>
          <w:sz w:val="26"/>
          <w:szCs w:val="26"/>
          <w:lang w:val="vi-VN"/>
        </w:rPr>
      </w:pPr>
      <w:r>
        <w:rPr>
          <w:rFonts w:hint="default"/>
          <w:sz w:val="26"/>
          <w:szCs w:val="26"/>
          <w:lang w:val="vi-VN"/>
        </w:rPr>
        <w:t>+ capNhatTonKho()</w:t>
      </w:r>
    </w:p>
    <w:p w14:paraId="0DDC89F4">
      <w:pPr>
        <w:spacing w:line="360" w:lineRule="auto"/>
        <w:ind w:firstLine="720" w:firstLineChars="0"/>
        <w:rPr>
          <w:rFonts w:hint="default"/>
          <w:sz w:val="26"/>
          <w:szCs w:val="26"/>
          <w:lang w:val="vi-VN"/>
        </w:rPr>
      </w:pPr>
      <w:r>
        <w:rPr>
          <w:rFonts w:hint="default"/>
          <w:sz w:val="26"/>
          <w:szCs w:val="26"/>
          <w:lang w:val="vi-VN"/>
        </w:rPr>
        <w:t>+ tinhThanhTien()</w:t>
      </w:r>
    </w:p>
    <w:p w14:paraId="53D35F73">
      <w:pPr>
        <w:spacing w:line="360" w:lineRule="auto"/>
        <w:ind w:firstLine="720" w:firstLineChars="0"/>
        <w:rPr>
          <w:rFonts w:hint="default"/>
          <w:sz w:val="26"/>
          <w:szCs w:val="26"/>
          <w:lang w:val="vi-VN"/>
        </w:rPr>
      </w:pPr>
    </w:p>
    <w:p w14:paraId="7E28FDDF">
      <w:pPr>
        <w:spacing w:line="360" w:lineRule="auto"/>
        <w:ind w:firstLine="720" w:firstLineChars="0"/>
        <w:rPr>
          <w:rFonts w:hint="default"/>
          <w:sz w:val="26"/>
          <w:szCs w:val="26"/>
          <w:lang w:val="vi-VN"/>
        </w:rPr>
      </w:pPr>
      <w:r>
        <w:rPr>
          <w:rFonts w:hint="default"/>
          <w:sz w:val="26"/>
          <w:szCs w:val="26"/>
          <w:lang w:val="vi-VN"/>
        </w:rPr>
        <w:t>Class DonDatHang</w:t>
      </w:r>
    </w:p>
    <w:p w14:paraId="742D191F">
      <w:pPr>
        <w:spacing w:line="360" w:lineRule="auto"/>
        <w:ind w:firstLine="720" w:firstLineChars="0"/>
        <w:rPr>
          <w:rFonts w:hint="default"/>
          <w:sz w:val="26"/>
          <w:szCs w:val="26"/>
          <w:lang w:val="vi-VN"/>
        </w:rPr>
      </w:pPr>
      <w:r>
        <w:rPr>
          <w:rFonts w:hint="default"/>
          <w:sz w:val="26"/>
          <w:szCs w:val="26"/>
          <w:lang w:val="vi-VN"/>
        </w:rPr>
        <w:t>DonDatHang</w:t>
      </w:r>
    </w:p>
    <w:p w14:paraId="2A594B97">
      <w:pPr>
        <w:spacing w:line="360" w:lineRule="auto"/>
        <w:ind w:firstLine="720" w:firstLineChars="0"/>
        <w:rPr>
          <w:rFonts w:hint="default"/>
          <w:sz w:val="26"/>
          <w:szCs w:val="26"/>
          <w:lang w:val="vi-VN"/>
        </w:rPr>
      </w:pPr>
      <w:r>
        <w:rPr>
          <w:rFonts w:hint="default"/>
          <w:sz w:val="26"/>
          <w:szCs w:val="26"/>
          <w:lang w:val="vi-VN"/>
        </w:rPr>
        <w:t>Thuộc tính</w:t>
      </w:r>
    </w:p>
    <w:p w14:paraId="55388E47">
      <w:pPr>
        <w:spacing w:line="360" w:lineRule="auto"/>
        <w:ind w:firstLine="720" w:firstLineChars="0"/>
        <w:rPr>
          <w:rFonts w:hint="default"/>
          <w:sz w:val="26"/>
          <w:szCs w:val="26"/>
          <w:lang w:val="vi-VN"/>
        </w:rPr>
      </w:pPr>
      <w:r>
        <w:rPr>
          <w:rFonts w:hint="default"/>
          <w:sz w:val="26"/>
          <w:szCs w:val="26"/>
          <w:lang w:val="vi-VN"/>
        </w:rPr>
        <w:t>- maDDH: String &lt;&lt;ID&gt;&gt;</w:t>
      </w:r>
    </w:p>
    <w:p w14:paraId="7B6DAA09">
      <w:pPr>
        <w:spacing w:line="360" w:lineRule="auto"/>
        <w:ind w:firstLine="720" w:firstLineChars="0"/>
        <w:rPr>
          <w:rFonts w:hint="default"/>
          <w:sz w:val="26"/>
          <w:szCs w:val="26"/>
          <w:lang w:val="vi-VN"/>
        </w:rPr>
      </w:pPr>
      <w:r>
        <w:rPr>
          <w:rFonts w:hint="default"/>
          <w:sz w:val="26"/>
          <w:szCs w:val="26"/>
          <w:lang w:val="vi-VN"/>
        </w:rPr>
        <w:t>- ngayDat: Date</w:t>
      </w:r>
    </w:p>
    <w:p w14:paraId="2BB67AC7">
      <w:pPr>
        <w:spacing w:line="360" w:lineRule="auto"/>
        <w:ind w:firstLine="720" w:firstLineChars="0"/>
        <w:rPr>
          <w:rFonts w:hint="default"/>
          <w:sz w:val="26"/>
          <w:szCs w:val="26"/>
          <w:lang w:val="vi-VN"/>
        </w:rPr>
      </w:pPr>
      <w:r>
        <w:rPr>
          <w:rFonts w:hint="default"/>
          <w:sz w:val="26"/>
          <w:szCs w:val="26"/>
          <w:lang w:val="vi-VN"/>
        </w:rPr>
        <w:t>- ngayNhanDuKien: Date</w:t>
      </w:r>
    </w:p>
    <w:p w14:paraId="0D2747DD">
      <w:pPr>
        <w:spacing w:line="360" w:lineRule="auto"/>
        <w:ind w:firstLine="720" w:firstLineChars="0"/>
        <w:rPr>
          <w:rFonts w:hint="default"/>
          <w:sz w:val="26"/>
          <w:szCs w:val="26"/>
          <w:lang w:val="vi-VN"/>
        </w:rPr>
      </w:pPr>
      <w:r>
        <w:rPr>
          <w:rFonts w:hint="default"/>
          <w:sz w:val="26"/>
          <w:szCs w:val="26"/>
          <w:lang w:val="vi-VN"/>
        </w:rPr>
        <w:t>- trangThai: String</w:t>
      </w:r>
    </w:p>
    <w:p w14:paraId="335B55E9">
      <w:pPr>
        <w:spacing w:line="360" w:lineRule="auto"/>
        <w:ind w:firstLine="720" w:firstLineChars="0"/>
        <w:rPr>
          <w:rFonts w:hint="default"/>
          <w:sz w:val="26"/>
          <w:szCs w:val="26"/>
          <w:lang w:val="vi-VN"/>
        </w:rPr>
      </w:pPr>
      <w:r>
        <w:rPr>
          <w:rFonts w:hint="default"/>
          <w:sz w:val="26"/>
          <w:szCs w:val="26"/>
          <w:lang w:val="vi-VN"/>
        </w:rPr>
        <w:t>Phương thức</w:t>
      </w:r>
    </w:p>
    <w:p w14:paraId="562863F7">
      <w:pPr>
        <w:spacing w:line="360" w:lineRule="auto"/>
        <w:ind w:firstLine="720" w:firstLineChars="0"/>
        <w:rPr>
          <w:rFonts w:hint="default"/>
          <w:sz w:val="26"/>
          <w:szCs w:val="26"/>
          <w:lang w:val="vi-VN"/>
        </w:rPr>
      </w:pPr>
      <w:r>
        <w:rPr>
          <w:rFonts w:hint="default"/>
          <w:sz w:val="26"/>
          <w:szCs w:val="26"/>
          <w:lang w:val="vi-VN"/>
        </w:rPr>
        <w:t>+ taoDon()</w:t>
      </w:r>
    </w:p>
    <w:p w14:paraId="31918764">
      <w:pPr>
        <w:spacing w:line="360" w:lineRule="auto"/>
        <w:ind w:firstLine="720" w:firstLineChars="0"/>
        <w:rPr>
          <w:rFonts w:hint="default"/>
          <w:sz w:val="26"/>
          <w:szCs w:val="26"/>
          <w:lang w:val="vi-VN"/>
        </w:rPr>
      </w:pPr>
      <w:r>
        <w:rPr>
          <w:rFonts w:hint="default"/>
          <w:sz w:val="26"/>
          <w:szCs w:val="26"/>
          <w:lang w:val="vi-VN"/>
        </w:rPr>
        <w:t>+ themChiTiet()</w:t>
      </w:r>
    </w:p>
    <w:p w14:paraId="29FB87D7">
      <w:pPr>
        <w:spacing w:line="360" w:lineRule="auto"/>
        <w:ind w:firstLine="720" w:firstLineChars="0"/>
        <w:rPr>
          <w:rFonts w:hint="default"/>
          <w:sz w:val="26"/>
          <w:szCs w:val="26"/>
          <w:lang w:val="vi-VN"/>
        </w:rPr>
      </w:pPr>
      <w:r>
        <w:rPr>
          <w:rFonts w:hint="default"/>
          <w:sz w:val="26"/>
          <w:szCs w:val="26"/>
          <w:lang w:val="vi-VN"/>
        </w:rPr>
        <w:t>+ guiDon()</w:t>
      </w:r>
    </w:p>
    <w:p w14:paraId="3D3BBDA4">
      <w:pPr>
        <w:spacing w:line="360" w:lineRule="auto"/>
        <w:ind w:firstLine="720" w:firstLineChars="0"/>
        <w:rPr>
          <w:rFonts w:hint="default"/>
          <w:sz w:val="26"/>
          <w:szCs w:val="26"/>
          <w:lang w:val="vi-VN"/>
        </w:rPr>
      </w:pPr>
      <w:r>
        <w:rPr>
          <w:rFonts w:hint="default"/>
          <w:sz w:val="26"/>
          <w:szCs w:val="26"/>
          <w:lang w:val="vi-VN"/>
        </w:rPr>
        <w:t>+ capNhatTrangThai()</w:t>
      </w:r>
    </w:p>
    <w:p w14:paraId="3491AA53">
      <w:pPr>
        <w:spacing w:line="360" w:lineRule="auto"/>
        <w:ind w:firstLine="720" w:firstLineChars="0"/>
        <w:rPr>
          <w:rFonts w:hint="default"/>
          <w:sz w:val="26"/>
          <w:szCs w:val="26"/>
          <w:lang w:val="vi-VN"/>
        </w:rPr>
      </w:pPr>
    </w:p>
    <w:p w14:paraId="7F231D9D">
      <w:pPr>
        <w:spacing w:line="360" w:lineRule="auto"/>
        <w:ind w:firstLine="720" w:firstLineChars="0"/>
        <w:rPr>
          <w:rFonts w:hint="default"/>
          <w:sz w:val="26"/>
          <w:szCs w:val="26"/>
          <w:lang w:val="vi-VN"/>
        </w:rPr>
      </w:pPr>
      <w:r>
        <w:rPr>
          <w:rFonts w:hint="default"/>
          <w:sz w:val="26"/>
          <w:szCs w:val="26"/>
          <w:lang w:val="vi-VN"/>
        </w:rPr>
        <w:t>Class ChiTietDonHang</w:t>
      </w:r>
    </w:p>
    <w:p w14:paraId="55A563C4">
      <w:pPr>
        <w:spacing w:line="360" w:lineRule="auto"/>
        <w:ind w:firstLine="720" w:firstLineChars="0"/>
        <w:rPr>
          <w:rFonts w:hint="default"/>
          <w:sz w:val="26"/>
          <w:szCs w:val="26"/>
          <w:lang w:val="vi-VN"/>
        </w:rPr>
      </w:pPr>
      <w:r>
        <w:rPr>
          <w:rFonts w:hint="default"/>
          <w:sz w:val="26"/>
          <w:szCs w:val="26"/>
          <w:lang w:val="vi-VN"/>
        </w:rPr>
        <w:t>ChiTietDonDatHang</w:t>
      </w:r>
    </w:p>
    <w:p w14:paraId="71270A76">
      <w:pPr>
        <w:spacing w:line="360" w:lineRule="auto"/>
        <w:ind w:firstLine="720" w:firstLineChars="0"/>
        <w:rPr>
          <w:rFonts w:hint="default"/>
          <w:sz w:val="26"/>
          <w:szCs w:val="26"/>
          <w:lang w:val="vi-VN"/>
        </w:rPr>
      </w:pPr>
      <w:r>
        <w:rPr>
          <w:rFonts w:hint="default"/>
          <w:sz w:val="26"/>
          <w:szCs w:val="26"/>
          <w:lang w:val="vi-VN"/>
        </w:rPr>
        <w:t>Thuộc tính</w:t>
      </w:r>
    </w:p>
    <w:p w14:paraId="5D02CBC4">
      <w:pPr>
        <w:spacing w:line="360" w:lineRule="auto"/>
        <w:ind w:firstLine="720" w:firstLineChars="0"/>
        <w:rPr>
          <w:rFonts w:hint="default"/>
          <w:sz w:val="26"/>
          <w:szCs w:val="26"/>
          <w:lang w:val="vi-VN"/>
        </w:rPr>
      </w:pPr>
      <w:r>
        <w:rPr>
          <w:rFonts w:hint="default"/>
          <w:sz w:val="26"/>
          <w:szCs w:val="26"/>
          <w:lang w:val="vi-VN"/>
        </w:rPr>
        <w:t>- maCTDDH: String &lt;&lt;ID&gt;&gt;</w:t>
      </w:r>
    </w:p>
    <w:p w14:paraId="7886931B">
      <w:pPr>
        <w:spacing w:line="360" w:lineRule="auto"/>
        <w:ind w:firstLine="720" w:firstLineChars="0"/>
        <w:rPr>
          <w:rFonts w:hint="default"/>
          <w:sz w:val="26"/>
          <w:szCs w:val="26"/>
          <w:lang w:val="vi-VN"/>
        </w:rPr>
      </w:pPr>
      <w:r>
        <w:rPr>
          <w:rFonts w:hint="default"/>
          <w:sz w:val="26"/>
          <w:szCs w:val="26"/>
          <w:lang w:val="vi-VN"/>
        </w:rPr>
        <w:t>- soLuongDat: int</w:t>
      </w:r>
    </w:p>
    <w:p w14:paraId="0E836337">
      <w:pPr>
        <w:spacing w:line="360" w:lineRule="auto"/>
        <w:ind w:firstLine="720" w:firstLineChars="0"/>
        <w:rPr>
          <w:rFonts w:hint="default"/>
          <w:sz w:val="26"/>
          <w:szCs w:val="26"/>
          <w:lang w:val="vi-VN"/>
        </w:rPr>
      </w:pPr>
      <w:r>
        <w:rPr>
          <w:rFonts w:hint="default"/>
          <w:sz w:val="26"/>
          <w:szCs w:val="26"/>
          <w:lang w:val="vi-VN"/>
        </w:rPr>
        <w:t>- donGia: double</w:t>
      </w:r>
    </w:p>
    <w:p w14:paraId="304CDF29">
      <w:pPr>
        <w:spacing w:line="360" w:lineRule="auto"/>
        <w:ind w:firstLine="720" w:firstLineChars="0"/>
        <w:rPr>
          <w:rFonts w:hint="default"/>
          <w:sz w:val="26"/>
          <w:szCs w:val="26"/>
          <w:lang w:val="vi-VN"/>
        </w:rPr>
      </w:pPr>
      <w:r>
        <w:rPr>
          <w:rFonts w:hint="default"/>
          <w:sz w:val="26"/>
          <w:szCs w:val="26"/>
          <w:lang w:val="vi-VN"/>
        </w:rPr>
        <w:t>Phương thức</w:t>
      </w:r>
    </w:p>
    <w:p w14:paraId="13DCD740">
      <w:pPr>
        <w:spacing w:line="360" w:lineRule="auto"/>
        <w:ind w:firstLine="720" w:firstLineChars="0"/>
        <w:rPr>
          <w:rFonts w:hint="default"/>
          <w:sz w:val="26"/>
          <w:szCs w:val="26"/>
          <w:lang w:val="vi-VN"/>
        </w:rPr>
      </w:pPr>
      <w:r>
        <w:rPr>
          <w:rFonts w:hint="default"/>
          <w:sz w:val="26"/>
          <w:szCs w:val="26"/>
          <w:lang w:val="vi-VN"/>
        </w:rPr>
        <w:t>+ tinhThanhTien()</w:t>
      </w:r>
    </w:p>
    <w:p w14:paraId="3C0127D5">
      <w:pPr>
        <w:spacing w:line="360" w:lineRule="auto"/>
        <w:ind w:firstLine="720" w:firstLineChars="0"/>
        <w:rPr>
          <w:rFonts w:hint="default"/>
          <w:sz w:val="26"/>
          <w:szCs w:val="26"/>
          <w:lang w:val="vi-VN"/>
        </w:rPr>
      </w:pPr>
    </w:p>
    <w:p w14:paraId="6DFC41C2">
      <w:pPr>
        <w:spacing w:line="360" w:lineRule="auto"/>
        <w:ind w:firstLine="720" w:firstLineChars="0"/>
        <w:rPr>
          <w:rFonts w:hint="default"/>
          <w:sz w:val="26"/>
          <w:szCs w:val="26"/>
          <w:lang w:val="vi-VN"/>
        </w:rPr>
      </w:pPr>
      <w:r>
        <w:rPr>
          <w:rFonts w:hint="default"/>
          <w:sz w:val="26"/>
          <w:szCs w:val="26"/>
          <w:lang w:val="vi-VN"/>
        </w:rPr>
        <w:t>Class PhieuGiaoHang</w:t>
      </w:r>
    </w:p>
    <w:p w14:paraId="07216040">
      <w:pPr>
        <w:spacing w:line="360" w:lineRule="auto"/>
        <w:ind w:firstLine="720" w:firstLineChars="0"/>
        <w:rPr>
          <w:rFonts w:hint="default"/>
          <w:sz w:val="26"/>
          <w:szCs w:val="26"/>
          <w:lang w:val="vi-VN"/>
        </w:rPr>
      </w:pPr>
      <w:r>
        <w:rPr>
          <w:rFonts w:hint="default"/>
          <w:sz w:val="26"/>
          <w:szCs w:val="26"/>
          <w:lang w:val="vi-VN"/>
        </w:rPr>
        <w:t>PhieuGiaoHang</w:t>
      </w:r>
    </w:p>
    <w:p w14:paraId="1C622BDA">
      <w:pPr>
        <w:spacing w:line="360" w:lineRule="auto"/>
        <w:ind w:firstLine="720" w:firstLineChars="0"/>
        <w:rPr>
          <w:rFonts w:hint="default"/>
          <w:sz w:val="26"/>
          <w:szCs w:val="26"/>
          <w:lang w:val="vi-VN"/>
        </w:rPr>
      </w:pPr>
      <w:r>
        <w:rPr>
          <w:rFonts w:hint="default"/>
          <w:sz w:val="26"/>
          <w:szCs w:val="26"/>
          <w:lang w:val="vi-VN"/>
        </w:rPr>
        <w:t>Thuộc tính</w:t>
      </w:r>
    </w:p>
    <w:p w14:paraId="70FB09BA">
      <w:pPr>
        <w:spacing w:line="360" w:lineRule="auto"/>
        <w:ind w:firstLine="720" w:firstLineChars="0"/>
        <w:rPr>
          <w:rFonts w:hint="default"/>
          <w:sz w:val="26"/>
          <w:szCs w:val="26"/>
          <w:lang w:val="vi-VN"/>
        </w:rPr>
      </w:pPr>
      <w:r>
        <w:rPr>
          <w:rFonts w:hint="default"/>
          <w:sz w:val="26"/>
          <w:szCs w:val="26"/>
          <w:lang w:val="vi-VN"/>
        </w:rPr>
        <w:t>- maPGH: String &lt;&lt;ID&gt;&gt;</w:t>
      </w:r>
    </w:p>
    <w:p w14:paraId="163090F3">
      <w:pPr>
        <w:spacing w:line="360" w:lineRule="auto"/>
        <w:ind w:firstLine="720" w:firstLineChars="0"/>
        <w:rPr>
          <w:rFonts w:hint="default"/>
          <w:sz w:val="26"/>
          <w:szCs w:val="26"/>
          <w:lang w:val="vi-VN"/>
        </w:rPr>
      </w:pPr>
      <w:r>
        <w:rPr>
          <w:rFonts w:hint="default"/>
          <w:sz w:val="26"/>
          <w:szCs w:val="26"/>
          <w:lang w:val="vi-VN"/>
        </w:rPr>
        <w:t>- ngayGiao: Date</w:t>
      </w:r>
    </w:p>
    <w:p w14:paraId="0E8B93D5">
      <w:pPr>
        <w:spacing w:line="360" w:lineRule="auto"/>
        <w:ind w:firstLine="720" w:firstLineChars="0"/>
        <w:rPr>
          <w:rFonts w:hint="default"/>
          <w:sz w:val="26"/>
          <w:szCs w:val="26"/>
          <w:lang w:val="vi-VN"/>
        </w:rPr>
      </w:pPr>
      <w:r>
        <w:rPr>
          <w:rFonts w:hint="default"/>
          <w:sz w:val="26"/>
          <w:szCs w:val="26"/>
          <w:lang w:val="vi-VN"/>
        </w:rPr>
        <w:t>- tongTien: double</w:t>
      </w:r>
    </w:p>
    <w:p w14:paraId="5BBC8505">
      <w:pPr>
        <w:spacing w:line="360" w:lineRule="auto"/>
        <w:ind w:firstLine="720" w:firstLineChars="0"/>
        <w:rPr>
          <w:rFonts w:hint="default"/>
          <w:sz w:val="26"/>
          <w:szCs w:val="26"/>
          <w:lang w:val="vi-VN"/>
        </w:rPr>
      </w:pPr>
      <w:r>
        <w:rPr>
          <w:rFonts w:hint="default"/>
          <w:sz w:val="26"/>
          <w:szCs w:val="26"/>
          <w:lang w:val="vi-VN"/>
        </w:rPr>
        <w:t>- lanGiao: int</w:t>
      </w:r>
    </w:p>
    <w:p w14:paraId="223DAB9F">
      <w:pPr>
        <w:spacing w:line="360" w:lineRule="auto"/>
        <w:ind w:firstLine="720" w:firstLineChars="0"/>
        <w:rPr>
          <w:rFonts w:hint="default"/>
          <w:sz w:val="26"/>
          <w:szCs w:val="26"/>
          <w:lang w:val="vi-VN"/>
        </w:rPr>
      </w:pPr>
      <w:r>
        <w:rPr>
          <w:rFonts w:hint="default"/>
          <w:sz w:val="26"/>
          <w:szCs w:val="26"/>
          <w:lang w:val="vi-VN"/>
        </w:rPr>
        <w:t>Phương thức</w:t>
      </w:r>
    </w:p>
    <w:p w14:paraId="346D18E8">
      <w:pPr>
        <w:spacing w:line="360" w:lineRule="auto"/>
        <w:ind w:firstLine="720" w:firstLineChars="0"/>
        <w:rPr>
          <w:rFonts w:hint="default"/>
          <w:sz w:val="26"/>
          <w:szCs w:val="26"/>
          <w:lang w:val="vi-VN"/>
        </w:rPr>
      </w:pPr>
      <w:r>
        <w:rPr>
          <w:rFonts w:hint="default"/>
          <w:sz w:val="26"/>
          <w:szCs w:val="26"/>
          <w:lang w:val="vi-VN"/>
        </w:rPr>
        <w:t>+ lapPhieuGiao()</w:t>
      </w:r>
    </w:p>
    <w:p w14:paraId="1CFB2802">
      <w:pPr>
        <w:spacing w:line="360" w:lineRule="auto"/>
        <w:ind w:firstLine="720" w:firstLineChars="0"/>
        <w:rPr>
          <w:rFonts w:hint="default"/>
          <w:sz w:val="26"/>
          <w:szCs w:val="26"/>
          <w:lang w:val="vi-VN"/>
        </w:rPr>
      </w:pPr>
      <w:r>
        <w:rPr>
          <w:rFonts w:hint="default"/>
          <w:sz w:val="26"/>
          <w:szCs w:val="26"/>
          <w:lang w:val="vi-VN"/>
        </w:rPr>
        <w:t>+ tinhTongTien()</w:t>
      </w:r>
    </w:p>
    <w:p w14:paraId="5563B68F">
      <w:pPr>
        <w:spacing w:line="360" w:lineRule="auto"/>
        <w:ind w:firstLine="720" w:firstLineChars="0"/>
        <w:rPr>
          <w:rFonts w:hint="default"/>
          <w:sz w:val="26"/>
          <w:szCs w:val="26"/>
          <w:lang w:val="vi-VN"/>
        </w:rPr>
      </w:pPr>
      <w:r>
        <w:rPr>
          <w:rFonts w:hint="default"/>
          <w:sz w:val="26"/>
          <w:szCs w:val="26"/>
          <w:lang w:val="vi-VN"/>
        </w:rPr>
        <w:t>+ capNhatKho()</w:t>
      </w:r>
    </w:p>
    <w:p w14:paraId="5BD1ADB4">
      <w:pPr>
        <w:spacing w:line="360" w:lineRule="auto"/>
        <w:ind w:firstLine="720" w:firstLineChars="0"/>
        <w:rPr>
          <w:rFonts w:hint="default"/>
          <w:sz w:val="26"/>
          <w:szCs w:val="26"/>
          <w:lang w:val="vi-VN"/>
        </w:rPr>
      </w:pPr>
    </w:p>
    <w:p w14:paraId="346917CB">
      <w:pPr>
        <w:spacing w:line="360" w:lineRule="auto"/>
        <w:ind w:firstLine="720" w:firstLineChars="0"/>
        <w:rPr>
          <w:rFonts w:hint="default"/>
          <w:sz w:val="26"/>
          <w:szCs w:val="26"/>
          <w:lang w:val="vi-VN"/>
        </w:rPr>
      </w:pPr>
    </w:p>
    <w:p w14:paraId="142AC568">
      <w:pPr>
        <w:spacing w:line="360" w:lineRule="auto"/>
        <w:ind w:firstLine="720" w:firstLineChars="0"/>
        <w:rPr>
          <w:rFonts w:hint="default"/>
          <w:sz w:val="26"/>
          <w:szCs w:val="26"/>
          <w:lang w:val="vi-VN"/>
        </w:rPr>
      </w:pPr>
      <w:r>
        <w:rPr>
          <w:rFonts w:hint="default"/>
          <w:sz w:val="26"/>
          <w:szCs w:val="26"/>
          <w:lang w:val="vi-VN"/>
        </w:rPr>
        <w:t>Class ChiTietPhieuGiaoHang</w:t>
      </w:r>
    </w:p>
    <w:p w14:paraId="0D0DEC59">
      <w:pPr>
        <w:spacing w:line="360" w:lineRule="auto"/>
        <w:ind w:firstLine="720" w:firstLineChars="0"/>
        <w:rPr>
          <w:rFonts w:hint="default"/>
          <w:sz w:val="26"/>
          <w:szCs w:val="26"/>
          <w:lang w:val="vi-VN"/>
        </w:rPr>
      </w:pPr>
      <w:r>
        <w:rPr>
          <w:rFonts w:hint="default"/>
          <w:sz w:val="26"/>
          <w:szCs w:val="26"/>
          <w:lang w:val="vi-VN"/>
        </w:rPr>
        <w:t>ChiTietPhieuGiaoHang</w:t>
      </w:r>
    </w:p>
    <w:p w14:paraId="6C3B999C">
      <w:pPr>
        <w:spacing w:line="360" w:lineRule="auto"/>
        <w:ind w:firstLine="720" w:firstLineChars="0"/>
        <w:rPr>
          <w:rFonts w:hint="default"/>
          <w:sz w:val="26"/>
          <w:szCs w:val="26"/>
          <w:lang w:val="vi-VN"/>
        </w:rPr>
      </w:pPr>
      <w:r>
        <w:rPr>
          <w:rFonts w:hint="default"/>
          <w:sz w:val="26"/>
          <w:szCs w:val="26"/>
          <w:lang w:val="vi-VN"/>
        </w:rPr>
        <w:t>Thuộc tính</w:t>
      </w:r>
    </w:p>
    <w:p w14:paraId="16F795C4">
      <w:pPr>
        <w:spacing w:line="360" w:lineRule="auto"/>
        <w:ind w:firstLine="720" w:firstLineChars="0"/>
        <w:rPr>
          <w:rFonts w:hint="default"/>
          <w:sz w:val="26"/>
          <w:szCs w:val="26"/>
          <w:lang w:val="vi-VN"/>
        </w:rPr>
      </w:pPr>
      <w:r>
        <w:rPr>
          <w:rFonts w:hint="default"/>
          <w:sz w:val="26"/>
          <w:szCs w:val="26"/>
          <w:lang w:val="vi-VN"/>
        </w:rPr>
        <w:t>- maCTPGH: String &lt;&lt;ID&gt;&gt;</w:t>
      </w:r>
    </w:p>
    <w:p w14:paraId="2C4963C2">
      <w:pPr>
        <w:spacing w:line="360" w:lineRule="auto"/>
        <w:ind w:firstLine="720" w:firstLineChars="0"/>
        <w:rPr>
          <w:rFonts w:hint="default"/>
          <w:sz w:val="26"/>
          <w:szCs w:val="26"/>
          <w:lang w:val="vi-VN"/>
        </w:rPr>
      </w:pPr>
      <w:r>
        <w:rPr>
          <w:rFonts w:hint="default"/>
          <w:sz w:val="26"/>
          <w:szCs w:val="26"/>
          <w:lang w:val="vi-VN"/>
        </w:rPr>
        <w:t>- soLuongGiao: int</w:t>
      </w:r>
    </w:p>
    <w:p w14:paraId="32B90B0C">
      <w:pPr>
        <w:spacing w:line="360" w:lineRule="auto"/>
        <w:ind w:firstLine="720" w:firstLineChars="0"/>
        <w:rPr>
          <w:rFonts w:hint="default"/>
          <w:sz w:val="26"/>
          <w:szCs w:val="26"/>
          <w:lang w:val="vi-VN"/>
        </w:rPr>
      </w:pPr>
      <w:r>
        <w:rPr>
          <w:rFonts w:hint="default"/>
          <w:sz w:val="26"/>
          <w:szCs w:val="26"/>
          <w:lang w:val="vi-VN"/>
        </w:rPr>
        <w:t>- donGia: double</w:t>
      </w:r>
    </w:p>
    <w:p w14:paraId="25EB9964">
      <w:pPr>
        <w:spacing w:line="360" w:lineRule="auto"/>
        <w:ind w:firstLine="720" w:firstLineChars="0"/>
        <w:rPr>
          <w:rFonts w:hint="default"/>
          <w:sz w:val="26"/>
          <w:szCs w:val="26"/>
          <w:lang w:val="vi-VN"/>
        </w:rPr>
      </w:pPr>
      <w:r>
        <w:rPr>
          <w:rFonts w:hint="default"/>
          <w:sz w:val="26"/>
          <w:szCs w:val="26"/>
          <w:lang w:val="vi-VN"/>
        </w:rPr>
        <w:t>Phương thức</w:t>
      </w:r>
    </w:p>
    <w:p w14:paraId="2E5F9E99">
      <w:pPr>
        <w:spacing w:line="360" w:lineRule="auto"/>
        <w:ind w:firstLine="720" w:firstLineChars="0"/>
        <w:rPr>
          <w:rFonts w:hint="default"/>
          <w:sz w:val="26"/>
          <w:szCs w:val="26"/>
          <w:lang w:val="vi-VN"/>
        </w:rPr>
      </w:pPr>
      <w:r>
        <w:rPr>
          <w:rFonts w:hint="default"/>
          <w:sz w:val="26"/>
          <w:szCs w:val="26"/>
          <w:lang w:val="vi-VN"/>
        </w:rPr>
        <w:t>+ tinhThanhTien()</w:t>
      </w:r>
    </w:p>
    <w:p w14:paraId="12179EB9">
      <w:pPr>
        <w:spacing w:line="360" w:lineRule="auto"/>
        <w:ind w:firstLine="720" w:firstLineChars="0"/>
        <w:rPr>
          <w:rFonts w:hint="default"/>
          <w:sz w:val="26"/>
          <w:szCs w:val="26"/>
          <w:lang w:val="vi-VN"/>
        </w:rPr>
      </w:pPr>
    </w:p>
    <w:p w14:paraId="5802A41E">
      <w:pPr>
        <w:spacing w:line="360" w:lineRule="auto"/>
        <w:rPr>
          <w:rFonts w:hint="default"/>
          <w:sz w:val="26"/>
          <w:szCs w:val="26"/>
          <w:lang w:val="vi-VN"/>
        </w:rPr>
      </w:pPr>
      <w:r>
        <w:rPr>
          <w:rFonts w:hint="default"/>
          <w:sz w:val="26"/>
          <w:szCs w:val="26"/>
          <w:lang w:val="vi-VN"/>
        </w:rPr>
        <w:t>Class HoaDon</w:t>
      </w:r>
    </w:p>
    <w:p w14:paraId="45B3E11D">
      <w:pPr>
        <w:spacing w:line="360" w:lineRule="auto"/>
        <w:rPr>
          <w:rFonts w:hint="default"/>
          <w:sz w:val="26"/>
          <w:szCs w:val="26"/>
          <w:lang w:val="vi-VN"/>
        </w:rPr>
      </w:pPr>
      <w:r>
        <w:rPr>
          <w:rFonts w:hint="default"/>
          <w:sz w:val="26"/>
          <w:szCs w:val="26"/>
          <w:lang w:val="vi-VN"/>
        </w:rPr>
        <w:t>HoaDon</w:t>
      </w:r>
    </w:p>
    <w:p w14:paraId="1FFB308D">
      <w:pPr>
        <w:spacing w:line="360" w:lineRule="auto"/>
        <w:rPr>
          <w:rFonts w:hint="default"/>
          <w:sz w:val="26"/>
          <w:szCs w:val="26"/>
          <w:lang w:val="vi-VN"/>
        </w:rPr>
      </w:pPr>
      <w:r>
        <w:rPr>
          <w:rFonts w:hint="default"/>
          <w:sz w:val="26"/>
          <w:szCs w:val="26"/>
          <w:lang w:val="vi-VN"/>
        </w:rPr>
        <w:t>Thuộc tính</w:t>
      </w:r>
    </w:p>
    <w:p w14:paraId="301BA92C">
      <w:pPr>
        <w:spacing w:line="360" w:lineRule="auto"/>
        <w:rPr>
          <w:rFonts w:hint="default"/>
          <w:sz w:val="26"/>
          <w:szCs w:val="26"/>
          <w:lang w:val="vi-VN"/>
        </w:rPr>
      </w:pPr>
      <w:r>
        <w:rPr>
          <w:rFonts w:hint="default"/>
          <w:sz w:val="26"/>
          <w:szCs w:val="26"/>
          <w:lang w:val="vi-VN"/>
        </w:rPr>
        <w:t>- maHD: String &lt;&lt;ID&gt;&gt;</w:t>
      </w:r>
    </w:p>
    <w:p w14:paraId="344CFD35">
      <w:pPr>
        <w:spacing w:line="360" w:lineRule="auto"/>
        <w:rPr>
          <w:rFonts w:hint="default"/>
          <w:sz w:val="26"/>
          <w:szCs w:val="26"/>
          <w:lang w:val="vi-VN"/>
        </w:rPr>
      </w:pPr>
      <w:r>
        <w:rPr>
          <w:rFonts w:hint="default"/>
          <w:sz w:val="26"/>
          <w:szCs w:val="26"/>
          <w:lang w:val="vi-VN"/>
        </w:rPr>
        <w:t>- ngayLap: Date</w:t>
      </w:r>
    </w:p>
    <w:p w14:paraId="4D940AD8">
      <w:pPr>
        <w:spacing w:line="360" w:lineRule="auto"/>
        <w:rPr>
          <w:rFonts w:hint="default"/>
          <w:sz w:val="26"/>
          <w:szCs w:val="26"/>
          <w:lang w:val="vi-VN"/>
        </w:rPr>
      </w:pPr>
      <w:r>
        <w:rPr>
          <w:rFonts w:hint="default"/>
          <w:sz w:val="26"/>
          <w:szCs w:val="26"/>
          <w:lang w:val="vi-VN"/>
        </w:rPr>
        <w:t>- tongTien: double</w:t>
      </w:r>
    </w:p>
    <w:p w14:paraId="5DB2994B">
      <w:pPr>
        <w:spacing w:line="360" w:lineRule="auto"/>
        <w:rPr>
          <w:rFonts w:hint="default"/>
          <w:sz w:val="26"/>
          <w:szCs w:val="26"/>
          <w:lang w:val="vi-VN"/>
        </w:rPr>
      </w:pPr>
      <w:r>
        <w:rPr>
          <w:rFonts w:hint="default"/>
          <w:sz w:val="26"/>
          <w:szCs w:val="26"/>
          <w:lang w:val="vi-VN"/>
        </w:rPr>
        <w:t>- trangThaiThanhToan: String</w:t>
      </w:r>
    </w:p>
    <w:p w14:paraId="3E9722FD">
      <w:pPr>
        <w:spacing w:line="360" w:lineRule="auto"/>
        <w:rPr>
          <w:rFonts w:hint="default"/>
          <w:sz w:val="26"/>
          <w:szCs w:val="26"/>
          <w:lang w:val="vi-VN"/>
        </w:rPr>
      </w:pPr>
      <w:r>
        <w:rPr>
          <w:rFonts w:hint="default"/>
          <w:sz w:val="26"/>
          <w:szCs w:val="26"/>
          <w:lang w:val="vi-VN"/>
        </w:rPr>
        <w:t>Phương thức</w:t>
      </w:r>
    </w:p>
    <w:p w14:paraId="6E23E1BC">
      <w:pPr>
        <w:spacing w:line="360" w:lineRule="auto"/>
        <w:rPr>
          <w:rFonts w:hint="default"/>
          <w:sz w:val="26"/>
          <w:szCs w:val="26"/>
          <w:lang w:val="vi-VN"/>
        </w:rPr>
      </w:pPr>
      <w:r>
        <w:rPr>
          <w:rFonts w:hint="default"/>
          <w:sz w:val="26"/>
          <w:szCs w:val="26"/>
          <w:lang w:val="vi-VN"/>
        </w:rPr>
        <w:t>+ lapHoaDon()</w:t>
      </w:r>
    </w:p>
    <w:p w14:paraId="514890A4">
      <w:pPr>
        <w:spacing w:line="360" w:lineRule="auto"/>
        <w:rPr>
          <w:rFonts w:hint="default"/>
          <w:sz w:val="26"/>
          <w:szCs w:val="26"/>
          <w:lang w:val="vi-VN"/>
        </w:rPr>
      </w:pPr>
      <w:r>
        <w:rPr>
          <w:rFonts w:hint="default"/>
          <w:sz w:val="26"/>
          <w:szCs w:val="26"/>
          <w:lang w:val="vi-VN"/>
        </w:rPr>
        <w:t>+ tinhTongTien()</w:t>
      </w:r>
    </w:p>
    <w:p w14:paraId="31DD189C">
      <w:pPr>
        <w:spacing w:line="360" w:lineRule="auto"/>
        <w:rPr>
          <w:rFonts w:hint="default"/>
          <w:sz w:val="26"/>
          <w:szCs w:val="26"/>
          <w:lang w:val="vi-VN"/>
        </w:rPr>
      </w:pPr>
      <w:r>
        <w:rPr>
          <w:rFonts w:hint="default"/>
          <w:sz w:val="26"/>
          <w:szCs w:val="26"/>
          <w:lang w:val="vi-VN"/>
        </w:rPr>
        <w:t>+ thanhToan()</w:t>
      </w:r>
    </w:p>
    <w:p w14:paraId="345419D4">
      <w:pPr>
        <w:spacing w:line="360" w:lineRule="auto"/>
        <w:rPr>
          <w:rFonts w:hint="default"/>
          <w:sz w:val="26"/>
          <w:szCs w:val="26"/>
          <w:lang w:val="vi-VN"/>
        </w:rPr>
      </w:pPr>
    </w:p>
    <w:p w14:paraId="44600AC4">
      <w:pPr>
        <w:spacing w:line="360" w:lineRule="auto"/>
        <w:rPr>
          <w:rFonts w:hint="default"/>
          <w:sz w:val="26"/>
          <w:szCs w:val="26"/>
          <w:lang w:val="vi-VN"/>
        </w:rPr>
      </w:pPr>
      <w:r>
        <w:rPr>
          <w:rFonts w:hint="default"/>
          <w:sz w:val="26"/>
          <w:szCs w:val="26"/>
          <w:lang w:val="vi-VN"/>
        </w:rPr>
        <w:t>Class ChiTietHoaDon</w:t>
      </w:r>
    </w:p>
    <w:p w14:paraId="22B1766F">
      <w:pPr>
        <w:spacing w:line="360" w:lineRule="auto"/>
        <w:rPr>
          <w:rFonts w:hint="default"/>
          <w:sz w:val="26"/>
          <w:szCs w:val="26"/>
          <w:lang w:val="vi-VN"/>
        </w:rPr>
      </w:pPr>
      <w:r>
        <w:rPr>
          <w:rFonts w:hint="default"/>
          <w:sz w:val="26"/>
          <w:szCs w:val="26"/>
          <w:lang w:val="vi-VN"/>
        </w:rPr>
        <w:t>ChiTietHoaDon</w:t>
      </w:r>
    </w:p>
    <w:p w14:paraId="69096971">
      <w:pPr>
        <w:spacing w:line="360" w:lineRule="auto"/>
        <w:rPr>
          <w:rFonts w:hint="default"/>
          <w:sz w:val="26"/>
          <w:szCs w:val="26"/>
          <w:lang w:val="vi-VN"/>
        </w:rPr>
      </w:pPr>
      <w:r>
        <w:rPr>
          <w:rFonts w:hint="default"/>
          <w:sz w:val="26"/>
          <w:szCs w:val="26"/>
          <w:lang w:val="vi-VN"/>
        </w:rPr>
        <w:t>Thuộc tính</w:t>
      </w:r>
    </w:p>
    <w:p w14:paraId="500EA946">
      <w:pPr>
        <w:spacing w:line="360" w:lineRule="auto"/>
        <w:rPr>
          <w:rFonts w:hint="default"/>
          <w:sz w:val="26"/>
          <w:szCs w:val="26"/>
          <w:lang w:val="vi-VN"/>
        </w:rPr>
      </w:pPr>
      <w:r>
        <w:rPr>
          <w:rFonts w:hint="default"/>
          <w:sz w:val="26"/>
          <w:szCs w:val="26"/>
          <w:lang w:val="vi-VN"/>
        </w:rPr>
        <w:t>- maCTHD: String &lt;&lt;ID&gt;&gt;</w:t>
      </w:r>
    </w:p>
    <w:p w14:paraId="6CCCE988">
      <w:pPr>
        <w:spacing w:line="360" w:lineRule="auto"/>
        <w:rPr>
          <w:rFonts w:hint="default"/>
          <w:sz w:val="26"/>
          <w:szCs w:val="26"/>
          <w:lang w:val="vi-VN"/>
        </w:rPr>
      </w:pPr>
      <w:r>
        <w:rPr>
          <w:rFonts w:hint="default"/>
          <w:sz w:val="26"/>
          <w:szCs w:val="26"/>
          <w:lang w:val="vi-VN"/>
        </w:rPr>
        <w:t>- soLuong: int</w:t>
      </w:r>
    </w:p>
    <w:p w14:paraId="2E229CDE">
      <w:pPr>
        <w:spacing w:line="360" w:lineRule="auto"/>
        <w:rPr>
          <w:rFonts w:hint="default"/>
          <w:sz w:val="26"/>
          <w:szCs w:val="26"/>
          <w:lang w:val="vi-VN"/>
        </w:rPr>
      </w:pPr>
      <w:r>
        <w:rPr>
          <w:rFonts w:hint="default"/>
          <w:sz w:val="26"/>
          <w:szCs w:val="26"/>
          <w:lang w:val="vi-VN"/>
        </w:rPr>
        <w:t>- donGia: double</w:t>
      </w:r>
    </w:p>
    <w:p w14:paraId="1EE3DF25">
      <w:pPr>
        <w:spacing w:line="360" w:lineRule="auto"/>
        <w:rPr>
          <w:rFonts w:hint="default"/>
          <w:sz w:val="26"/>
          <w:szCs w:val="26"/>
          <w:lang w:val="vi-VN"/>
        </w:rPr>
      </w:pPr>
      <w:r>
        <w:rPr>
          <w:rFonts w:hint="default"/>
          <w:sz w:val="26"/>
          <w:szCs w:val="26"/>
          <w:lang w:val="vi-VN"/>
        </w:rPr>
        <w:t>- thanhTien: double</w:t>
      </w:r>
    </w:p>
    <w:p w14:paraId="48E98868">
      <w:pPr>
        <w:spacing w:line="360" w:lineRule="auto"/>
        <w:rPr>
          <w:rFonts w:hint="default"/>
          <w:sz w:val="26"/>
          <w:szCs w:val="26"/>
          <w:lang w:val="vi-VN"/>
        </w:rPr>
      </w:pPr>
      <w:r>
        <w:rPr>
          <w:rFonts w:hint="default"/>
          <w:sz w:val="26"/>
          <w:szCs w:val="26"/>
          <w:lang w:val="vi-VN"/>
        </w:rPr>
        <w:t>Phương thức</w:t>
      </w:r>
    </w:p>
    <w:p w14:paraId="73D0B0E7">
      <w:pPr>
        <w:spacing w:line="360" w:lineRule="auto"/>
        <w:rPr>
          <w:rFonts w:hint="default"/>
          <w:sz w:val="26"/>
          <w:szCs w:val="26"/>
          <w:lang w:val="vi-VN"/>
        </w:rPr>
      </w:pPr>
      <w:r>
        <w:rPr>
          <w:rFonts w:hint="default"/>
          <w:sz w:val="26"/>
          <w:szCs w:val="26"/>
          <w:lang w:val="vi-VN"/>
        </w:rPr>
        <w:t>+ tinhThanhTien()</w:t>
      </w:r>
    </w:p>
    <w:p w14:paraId="2322C054">
      <w:pPr>
        <w:spacing w:line="360" w:lineRule="auto"/>
        <w:rPr>
          <w:rFonts w:hint="default"/>
          <w:sz w:val="26"/>
          <w:szCs w:val="26"/>
          <w:lang w:val="vi-VN"/>
        </w:rPr>
      </w:pPr>
    </w:p>
    <w:p w14:paraId="1AA6A814">
      <w:pPr>
        <w:spacing w:line="360" w:lineRule="auto"/>
        <w:rPr>
          <w:rFonts w:hint="default"/>
          <w:sz w:val="26"/>
          <w:szCs w:val="26"/>
          <w:lang w:val="vi-VN"/>
        </w:rPr>
      </w:pPr>
      <w:r>
        <w:rPr>
          <w:rFonts w:hint="default"/>
          <w:sz w:val="26"/>
          <w:szCs w:val="26"/>
          <w:lang w:val="vi-VN"/>
        </w:rPr>
        <w:t>Class PhieuHen</w:t>
      </w:r>
    </w:p>
    <w:p w14:paraId="46F07CD4">
      <w:pPr>
        <w:spacing w:line="360" w:lineRule="auto"/>
        <w:rPr>
          <w:rFonts w:hint="default"/>
          <w:sz w:val="26"/>
          <w:szCs w:val="26"/>
          <w:lang w:val="vi-VN"/>
        </w:rPr>
      </w:pPr>
      <w:r>
        <w:rPr>
          <w:rFonts w:hint="default"/>
          <w:sz w:val="26"/>
          <w:szCs w:val="26"/>
          <w:lang w:val="vi-VN"/>
        </w:rPr>
        <w:t>PhieuHen</w:t>
      </w:r>
    </w:p>
    <w:p w14:paraId="3D40FE06">
      <w:pPr>
        <w:spacing w:line="360" w:lineRule="auto"/>
        <w:rPr>
          <w:rFonts w:hint="default"/>
          <w:sz w:val="26"/>
          <w:szCs w:val="26"/>
          <w:lang w:val="vi-VN"/>
        </w:rPr>
      </w:pPr>
      <w:r>
        <w:rPr>
          <w:rFonts w:hint="default"/>
          <w:sz w:val="26"/>
          <w:szCs w:val="26"/>
          <w:lang w:val="vi-VN"/>
        </w:rPr>
        <w:t>Thuộc tính</w:t>
      </w:r>
    </w:p>
    <w:p w14:paraId="68D21F1F">
      <w:pPr>
        <w:spacing w:line="360" w:lineRule="auto"/>
        <w:rPr>
          <w:rFonts w:hint="default"/>
          <w:sz w:val="26"/>
          <w:szCs w:val="26"/>
          <w:lang w:val="vi-VN"/>
        </w:rPr>
      </w:pPr>
      <w:r>
        <w:rPr>
          <w:rFonts w:hint="default"/>
          <w:sz w:val="26"/>
          <w:szCs w:val="26"/>
          <w:lang w:val="vi-VN"/>
        </w:rPr>
        <w:t>- maPH: String &lt;&lt;ID&gt;&gt;</w:t>
      </w:r>
    </w:p>
    <w:p w14:paraId="5A0743F1">
      <w:pPr>
        <w:spacing w:line="360" w:lineRule="auto"/>
        <w:rPr>
          <w:rFonts w:hint="default"/>
          <w:sz w:val="26"/>
          <w:szCs w:val="26"/>
          <w:lang w:val="vi-VN"/>
        </w:rPr>
      </w:pPr>
      <w:r>
        <w:rPr>
          <w:rFonts w:hint="default"/>
          <w:sz w:val="26"/>
          <w:szCs w:val="26"/>
          <w:lang w:val="vi-VN"/>
        </w:rPr>
        <w:t>- ngayLap: Date</w:t>
      </w:r>
    </w:p>
    <w:p w14:paraId="1A704A9C">
      <w:pPr>
        <w:spacing w:line="360" w:lineRule="auto"/>
        <w:rPr>
          <w:rFonts w:hint="default"/>
          <w:sz w:val="26"/>
          <w:szCs w:val="26"/>
          <w:lang w:val="vi-VN"/>
        </w:rPr>
      </w:pPr>
      <w:r>
        <w:rPr>
          <w:rFonts w:hint="default"/>
          <w:sz w:val="26"/>
          <w:szCs w:val="26"/>
          <w:lang w:val="vi-VN"/>
        </w:rPr>
        <w:t>- ngayHen: Date</w:t>
      </w:r>
    </w:p>
    <w:p w14:paraId="0399EE5D">
      <w:pPr>
        <w:spacing w:line="360" w:lineRule="auto"/>
        <w:rPr>
          <w:rFonts w:hint="default"/>
          <w:sz w:val="26"/>
          <w:szCs w:val="26"/>
          <w:lang w:val="vi-VN"/>
        </w:rPr>
      </w:pPr>
      <w:r>
        <w:rPr>
          <w:rFonts w:hint="default"/>
          <w:sz w:val="26"/>
          <w:szCs w:val="26"/>
          <w:lang w:val="vi-VN"/>
        </w:rPr>
        <w:t>- trangThai: String</w:t>
      </w:r>
    </w:p>
    <w:p w14:paraId="2A58F6EC">
      <w:pPr>
        <w:spacing w:line="360" w:lineRule="auto"/>
        <w:rPr>
          <w:rFonts w:hint="default"/>
          <w:sz w:val="26"/>
          <w:szCs w:val="26"/>
          <w:lang w:val="vi-VN"/>
        </w:rPr>
      </w:pPr>
      <w:r>
        <w:rPr>
          <w:rFonts w:hint="default"/>
          <w:sz w:val="26"/>
          <w:szCs w:val="26"/>
          <w:lang w:val="vi-VN"/>
        </w:rPr>
        <w:t>Phương thức</w:t>
      </w:r>
    </w:p>
    <w:p w14:paraId="78D608CD">
      <w:pPr>
        <w:spacing w:line="360" w:lineRule="auto"/>
        <w:rPr>
          <w:rFonts w:hint="default"/>
          <w:sz w:val="26"/>
          <w:szCs w:val="26"/>
          <w:lang w:val="vi-VN"/>
        </w:rPr>
      </w:pPr>
      <w:r>
        <w:rPr>
          <w:rFonts w:hint="default"/>
          <w:sz w:val="26"/>
          <w:szCs w:val="26"/>
          <w:lang w:val="vi-VN"/>
        </w:rPr>
        <w:t>+ lapPhieuHen()</w:t>
      </w:r>
    </w:p>
    <w:p w14:paraId="3630CF41">
      <w:pPr>
        <w:spacing w:line="360" w:lineRule="auto"/>
        <w:rPr>
          <w:rFonts w:hint="default"/>
          <w:sz w:val="26"/>
          <w:szCs w:val="26"/>
          <w:lang w:val="vi-VN"/>
        </w:rPr>
      </w:pPr>
      <w:r>
        <w:rPr>
          <w:rFonts w:hint="default"/>
          <w:sz w:val="26"/>
          <w:szCs w:val="26"/>
          <w:lang w:val="vi-VN"/>
        </w:rPr>
        <w:t>+ capNhatTrangThai()</w:t>
      </w:r>
    </w:p>
    <w:p w14:paraId="1D81A964">
      <w:pPr>
        <w:spacing w:line="360" w:lineRule="auto"/>
        <w:rPr>
          <w:rFonts w:hint="default"/>
          <w:sz w:val="26"/>
          <w:szCs w:val="26"/>
          <w:lang w:val="vi-VN"/>
        </w:rPr>
      </w:pPr>
      <w:r>
        <w:rPr>
          <w:rFonts w:hint="default"/>
          <w:sz w:val="26"/>
          <w:szCs w:val="26"/>
          <w:lang w:val="vi-VN"/>
        </w:rPr>
        <w:t>+ giaoHang()</w:t>
      </w:r>
      <w:r>
        <w:rPr>
          <w:rFonts w:hint="default"/>
          <w:sz w:val="26"/>
          <w:szCs w:val="26"/>
          <w:lang w:val="vi-VN"/>
        </w:rPr>
        <w:br w:type="textWrapping"/>
      </w:r>
    </w:p>
    <w:p w14:paraId="3F146E57">
      <w:pPr>
        <w:spacing w:line="360" w:lineRule="auto"/>
        <w:rPr>
          <w:rFonts w:hint="default"/>
          <w:sz w:val="26"/>
          <w:szCs w:val="26"/>
          <w:lang w:val="vi-VN"/>
        </w:rPr>
      </w:pPr>
      <w:r>
        <w:rPr>
          <w:rFonts w:hint="default"/>
          <w:sz w:val="26"/>
          <w:szCs w:val="26"/>
          <w:lang w:val="vi-VN"/>
        </w:rPr>
        <w:t>Class ChiTietPhieuHen</w:t>
      </w:r>
    </w:p>
    <w:p w14:paraId="0C8E2243">
      <w:pPr>
        <w:spacing w:line="360" w:lineRule="auto"/>
        <w:rPr>
          <w:rFonts w:hint="default"/>
          <w:sz w:val="26"/>
          <w:szCs w:val="26"/>
          <w:lang w:val="vi-VN"/>
        </w:rPr>
      </w:pPr>
      <w:r>
        <w:rPr>
          <w:rFonts w:hint="default"/>
          <w:sz w:val="26"/>
          <w:szCs w:val="26"/>
          <w:lang w:val="vi-VN"/>
        </w:rPr>
        <w:t>ChiTietPhieuHen</w:t>
      </w:r>
    </w:p>
    <w:p w14:paraId="53791BFE">
      <w:pPr>
        <w:spacing w:line="360" w:lineRule="auto"/>
        <w:rPr>
          <w:rFonts w:hint="default"/>
          <w:sz w:val="26"/>
          <w:szCs w:val="26"/>
          <w:lang w:val="vi-VN"/>
        </w:rPr>
      </w:pPr>
      <w:r>
        <w:rPr>
          <w:rFonts w:hint="default"/>
          <w:sz w:val="26"/>
          <w:szCs w:val="26"/>
          <w:lang w:val="vi-VN"/>
        </w:rPr>
        <w:t>Thuộc tính</w:t>
      </w:r>
    </w:p>
    <w:p w14:paraId="3C497CDD">
      <w:pPr>
        <w:spacing w:line="360" w:lineRule="auto"/>
        <w:rPr>
          <w:rFonts w:hint="default"/>
          <w:sz w:val="26"/>
          <w:szCs w:val="26"/>
          <w:lang w:val="vi-VN"/>
        </w:rPr>
      </w:pPr>
      <w:r>
        <w:rPr>
          <w:rFonts w:hint="default"/>
          <w:sz w:val="26"/>
          <w:szCs w:val="26"/>
          <w:lang w:val="vi-VN"/>
        </w:rPr>
        <w:t>- maCTPH: String &lt;&lt;ID&gt;&gt;</w:t>
      </w:r>
    </w:p>
    <w:p w14:paraId="09A7571F">
      <w:pPr>
        <w:spacing w:line="360" w:lineRule="auto"/>
        <w:rPr>
          <w:rFonts w:hint="default"/>
          <w:sz w:val="26"/>
          <w:szCs w:val="26"/>
          <w:lang w:val="vi-VN"/>
        </w:rPr>
      </w:pPr>
      <w:r>
        <w:rPr>
          <w:rFonts w:hint="default"/>
          <w:sz w:val="26"/>
          <w:szCs w:val="26"/>
          <w:lang w:val="vi-VN"/>
        </w:rPr>
        <w:t>- soLuongHen: int</w:t>
      </w:r>
    </w:p>
    <w:p w14:paraId="141C391D">
      <w:pPr>
        <w:spacing w:line="360" w:lineRule="auto"/>
        <w:rPr>
          <w:rFonts w:hint="default"/>
          <w:sz w:val="26"/>
          <w:szCs w:val="26"/>
          <w:lang w:val="vi-VN"/>
        </w:rPr>
      </w:pPr>
      <w:r>
        <w:rPr>
          <w:rFonts w:hint="default"/>
          <w:sz w:val="26"/>
          <w:szCs w:val="26"/>
          <w:lang w:val="vi-VN"/>
        </w:rPr>
        <w:t>- ngayGiaoDuKien: Date</w:t>
      </w:r>
    </w:p>
    <w:p w14:paraId="03F0E304">
      <w:pPr>
        <w:spacing w:line="360" w:lineRule="auto"/>
        <w:rPr>
          <w:rFonts w:hint="default"/>
          <w:sz w:val="26"/>
          <w:szCs w:val="26"/>
          <w:lang w:val="vi-VN"/>
        </w:rPr>
      </w:pPr>
      <w:r>
        <w:rPr>
          <w:rFonts w:hint="default"/>
          <w:sz w:val="26"/>
          <w:szCs w:val="26"/>
          <w:lang w:val="vi-VN"/>
        </w:rPr>
        <w:t>Phương thức</w:t>
      </w:r>
    </w:p>
    <w:p w14:paraId="05809B76">
      <w:pPr>
        <w:spacing w:line="360" w:lineRule="auto"/>
        <w:rPr>
          <w:rFonts w:hint="default"/>
          <w:sz w:val="26"/>
          <w:szCs w:val="26"/>
          <w:lang w:val="vi-VN"/>
        </w:rPr>
      </w:pPr>
      <w:r>
        <w:rPr>
          <w:rFonts w:hint="default"/>
          <w:sz w:val="26"/>
          <w:szCs w:val="26"/>
          <w:lang w:val="vi-VN"/>
        </w:rPr>
        <w:t>+ capNhatSoLuong()</w:t>
      </w:r>
    </w:p>
    <w:p w14:paraId="18302C99">
      <w:pPr>
        <w:spacing w:line="360" w:lineRule="auto"/>
        <w:rPr>
          <w:rFonts w:hint="default"/>
          <w:sz w:val="26"/>
          <w:szCs w:val="26"/>
          <w:lang w:val="vi-VN"/>
        </w:rPr>
      </w:pPr>
    </w:p>
    <w:p w14:paraId="40F647AA">
      <w:pPr>
        <w:spacing w:line="360" w:lineRule="auto"/>
        <w:rPr>
          <w:rFonts w:hint="default"/>
          <w:sz w:val="26"/>
          <w:szCs w:val="26"/>
          <w:lang w:val="vi-VN"/>
        </w:rPr>
      </w:pPr>
      <w:r>
        <w:rPr>
          <w:rFonts w:hint="default"/>
          <w:sz w:val="26"/>
          <w:szCs w:val="26"/>
          <w:lang w:val="vi-VN"/>
        </w:rPr>
        <w:t>Class PhieuGhiNo</w:t>
      </w:r>
    </w:p>
    <w:p w14:paraId="0BABFC06">
      <w:pPr>
        <w:spacing w:line="360" w:lineRule="auto"/>
        <w:rPr>
          <w:rFonts w:hint="default"/>
          <w:sz w:val="26"/>
          <w:szCs w:val="26"/>
          <w:lang w:val="vi-VN"/>
        </w:rPr>
      </w:pPr>
      <w:r>
        <w:rPr>
          <w:rFonts w:hint="default"/>
          <w:sz w:val="26"/>
          <w:szCs w:val="26"/>
          <w:lang w:val="vi-VN"/>
        </w:rPr>
        <w:t>PhieuGhiNo</w:t>
      </w:r>
    </w:p>
    <w:p w14:paraId="24F9AE0D">
      <w:pPr>
        <w:spacing w:line="360" w:lineRule="auto"/>
        <w:rPr>
          <w:rFonts w:hint="default"/>
          <w:sz w:val="26"/>
          <w:szCs w:val="26"/>
          <w:lang w:val="vi-VN"/>
        </w:rPr>
      </w:pPr>
      <w:r>
        <w:rPr>
          <w:rFonts w:hint="default"/>
          <w:sz w:val="26"/>
          <w:szCs w:val="26"/>
          <w:lang w:val="vi-VN"/>
        </w:rPr>
        <w:t>Thuộc tính</w:t>
      </w:r>
    </w:p>
    <w:p w14:paraId="7930B303">
      <w:pPr>
        <w:spacing w:line="360" w:lineRule="auto"/>
        <w:rPr>
          <w:rFonts w:hint="default"/>
          <w:sz w:val="26"/>
          <w:szCs w:val="26"/>
          <w:lang w:val="vi-VN"/>
        </w:rPr>
      </w:pPr>
      <w:r>
        <w:rPr>
          <w:rFonts w:hint="default"/>
          <w:sz w:val="26"/>
          <w:szCs w:val="26"/>
          <w:lang w:val="vi-VN"/>
        </w:rPr>
        <w:t>- maPGN: String &lt;&lt;ID&gt;&gt;</w:t>
      </w:r>
    </w:p>
    <w:p w14:paraId="7556FCE3">
      <w:pPr>
        <w:spacing w:line="360" w:lineRule="auto"/>
        <w:rPr>
          <w:rFonts w:hint="default"/>
          <w:sz w:val="26"/>
          <w:szCs w:val="26"/>
          <w:lang w:val="vi-VN"/>
        </w:rPr>
      </w:pPr>
      <w:r>
        <w:rPr>
          <w:rFonts w:hint="default"/>
          <w:sz w:val="26"/>
          <w:szCs w:val="26"/>
          <w:lang w:val="vi-VN"/>
        </w:rPr>
        <w:t>- ngayLap: Date</w:t>
      </w:r>
    </w:p>
    <w:p w14:paraId="3EC92B7B">
      <w:pPr>
        <w:spacing w:line="360" w:lineRule="auto"/>
        <w:rPr>
          <w:rFonts w:hint="default"/>
          <w:sz w:val="26"/>
          <w:szCs w:val="26"/>
          <w:lang w:val="vi-VN"/>
        </w:rPr>
      </w:pPr>
      <w:r>
        <w:rPr>
          <w:rFonts w:hint="default"/>
          <w:sz w:val="26"/>
          <w:szCs w:val="26"/>
          <w:lang w:val="vi-VN"/>
        </w:rPr>
        <w:t>- soTienNo: double</w:t>
      </w:r>
    </w:p>
    <w:p w14:paraId="7C572B0D">
      <w:pPr>
        <w:spacing w:line="360" w:lineRule="auto"/>
        <w:rPr>
          <w:rFonts w:hint="default"/>
          <w:sz w:val="26"/>
          <w:szCs w:val="26"/>
          <w:lang w:val="vi-VN"/>
        </w:rPr>
      </w:pPr>
      <w:r>
        <w:rPr>
          <w:rFonts w:hint="default"/>
          <w:sz w:val="26"/>
          <w:szCs w:val="26"/>
          <w:lang w:val="vi-VN"/>
        </w:rPr>
        <w:t>- ngayDuKienTra: Date</w:t>
      </w:r>
    </w:p>
    <w:p w14:paraId="21016B28">
      <w:pPr>
        <w:spacing w:line="360" w:lineRule="auto"/>
        <w:rPr>
          <w:rFonts w:hint="default"/>
          <w:sz w:val="26"/>
          <w:szCs w:val="26"/>
          <w:lang w:val="vi-VN"/>
        </w:rPr>
      </w:pPr>
      <w:r>
        <w:rPr>
          <w:rFonts w:hint="default"/>
          <w:sz w:val="26"/>
          <w:szCs w:val="26"/>
          <w:lang w:val="vi-VN"/>
        </w:rPr>
        <w:t>- lyDoNo: String</w:t>
      </w:r>
    </w:p>
    <w:p w14:paraId="13251A1D">
      <w:pPr>
        <w:spacing w:line="360" w:lineRule="auto"/>
        <w:rPr>
          <w:rFonts w:hint="default"/>
          <w:sz w:val="26"/>
          <w:szCs w:val="26"/>
          <w:lang w:val="vi-VN"/>
        </w:rPr>
      </w:pPr>
      <w:r>
        <w:rPr>
          <w:rFonts w:hint="default"/>
          <w:sz w:val="26"/>
          <w:szCs w:val="26"/>
          <w:lang w:val="vi-VN"/>
        </w:rPr>
        <w:t>- trangThai: String</w:t>
      </w:r>
    </w:p>
    <w:p w14:paraId="2B30F64E">
      <w:pPr>
        <w:spacing w:line="360" w:lineRule="auto"/>
        <w:rPr>
          <w:rFonts w:hint="default"/>
          <w:sz w:val="26"/>
          <w:szCs w:val="26"/>
          <w:lang w:val="vi-VN"/>
        </w:rPr>
      </w:pPr>
      <w:r>
        <w:rPr>
          <w:rFonts w:hint="default"/>
          <w:sz w:val="26"/>
          <w:szCs w:val="26"/>
          <w:lang w:val="vi-VN"/>
        </w:rPr>
        <w:t>Phương thức</w:t>
      </w:r>
    </w:p>
    <w:p w14:paraId="312793A9">
      <w:pPr>
        <w:spacing w:line="360" w:lineRule="auto"/>
        <w:rPr>
          <w:rFonts w:hint="default"/>
          <w:sz w:val="26"/>
          <w:szCs w:val="26"/>
          <w:lang w:val="vi-VN"/>
        </w:rPr>
      </w:pPr>
      <w:r>
        <w:rPr>
          <w:rFonts w:hint="default"/>
          <w:sz w:val="26"/>
          <w:szCs w:val="26"/>
          <w:lang w:val="vi-VN"/>
        </w:rPr>
        <w:t>+ lapPhieuNo()</w:t>
      </w:r>
    </w:p>
    <w:p w14:paraId="64A401E3">
      <w:pPr>
        <w:spacing w:line="360" w:lineRule="auto"/>
        <w:rPr>
          <w:rFonts w:hint="default"/>
          <w:sz w:val="26"/>
          <w:szCs w:val="26"/>
          <w:lang w:val="vi-VN"/>
        </w:rPr>
      </w:pPr>
      <w:r>
        <w:rPr>
          <w:rFonts w:hint="default"/>
          <w:sz w:val="26"/>
          <w:szCs w:val="26"/>
          <w:lang w:val="vi-VN"/>
        </w:rPr>
        <w:t>+ thanhToanNo()</w:t>
      </w:r>
    </w:p>
    <w:p w14:paraId="5E07ADBE">
      <w:pPr>
        <w:spacing w:line="360" w:lineRule="auto"/>
        <w:rPr>
          <w:rFonts w:hint="default"/>
          <w:sz w:val="26"/>
          <w:szCs w:val="26"/>
          <w:lang w:val="vi-VN"/>
        </w:rPr>
      </w:pPr>
      <w:r>
        <w:rPr>
          <w:rFonts w:hint="default"/>
          <w:sz w:val="26"/>
          <w:szCs w:val="26"/>
          <w:lang w:val="vi-VN"/>
        </w:rPr>
        <w:t>+ capNhatTrangThai()</w:t>
      </w:r>
    </w:p>
    <w:p w14:paraId="3A93CE53">
      <w:pPr>
        <w:spacing w:line="360" w:lineRule="auto"/>
        <w:rPr>
          <w:rFonts w:hint="default"/>
          <w:sz w:val="26"/>
          <w:szCs w:val="26"/>
          <w:lang w:val="vi-VN"/>
        </w:rPr>
      </w:pPr>
    </w:p>
    <w:p w14:paraId="0F3AA96F">
      <w:r>
        <w:t>Câu 3</w:t>
      </w:r>
    </w:p>
    <w:p w14:paraId="5882C5D0">
      <w:pPr>
        <w:numPr>
          <w:numId w:val="0"/>
        </w:numPr>
        <w:spacing w:line="360" w:lineRule="auto"/>
        <w:ind w:left="360" w:leftChars="0"/>
      </w:pPr>
      <w:r>
        <w:t>NhanHieu - NuocGiaiKhat: Một - Nhiều( Một nhãn hiệu có nhiều nước giải khát).</w:t>
      </w:r>
    </w:p>
    <w:p w14:paraId="2BEBA923">
      <w:pPr>
        <w:numPr>
          <w:numId w:val="0"/>
        </w:numPr>
        <w:spacing w:line="360" w:lineRule="auto"/>
        <w:ind w:left="360" w:leftChars="0"/>
      </w:pPr>
      <w:r>
        <w:t>NhaCungUng - NuocGiaiKhat: Một - Nhiều( Mỗi loại NGK chỉ nhập từ một nhà cung ứng, một NCU cung cấp nhiều NGK).</w:t>
      </w:r>
    </w:p>
    <w:p w14:paraId="0AC45EC3">
      <w:pPr>
        <w:numPr>
          <w:numId w:val="0"/>
        </w:numPr>
        <w:spacing w:line="360" w:lineRule="auto"/>
        <w:ind w:left="360" w:leftChars="0"/>
      </w:pPr>
      <w:r>
        <w:t>NhaCungUng - DonDatHang: Một - Nhiều( Một NCU nhận nhiều đơn đặt hàng).</w:t>
      </w:r>
    </w:p>
    <w:p w14:paraId="2A74176A">
      <w:pPr>
        <w:numPr>
          <w:numId w:val="0"/>
        </w:numPr>
        <w:spacing w:line="360" w:lineRule="auto"/>
        <w:ind w:left="360" w:leftChars="0"/>
      </w:pPr>
      <w:r>
        <w:t>DonDatHang - PhieuGiaoHang: Một - Nhiều (Một ĐĐH có tối đa 3 đợt giao hàng).</w:t>
      </w:r>
    </w:p>
    <w:p w14:paraId="42B2F64E">
      <w:pPr>
        <w:numPr>
          <w:numId w:val="0"/>
        </w:numPr>
        <w:spacing w:line="360" w:lineRule="auto"/>
        <w:ind w:left="360" w:leftChars="0"/>
      </w:pPr>
      <w:r>
        <w:t>DonDatHang - ChiTietDDH - NuocGiaiKhat: Quan hệ N-N giải phóng qua ChiTietDDH.</w:t>
      </w:r>
    </w:p>
    <w:p w14:paraId="669FDC09">
      <w:pPr>
        <w:numPr>
          <w:numId w:val="0"/>
        </w:numPr>
        <w:spacing w:line="360" w:lineRule="auto"/>
        <w:ind w:left="360" w:leftChars="0"/>
      </w:pPr>
      <w:r>
        <w:t>KhachHang - HoaDon: Một - Nhiều (Một khách hàng mua nhiều hóa đơn).</w:t>
      </w:r>
    </w:p>
    <w:p w14:paraId="1DC92CF9">
      <w:pPr>
        <w:numPr>
          <w:numId w:val="0"/>
        </w:numPr>
        <w:spacing w:line="360" w:lineRule="auto"/>
        <w:ind w:left="360" w:leftChars="0"/>
      </w:pPr>
      <w:r>
        <w:t>HoaDon - ChiTietHoaDon - NuocGiaiKhat: Quan hệ N-N giải phóng qua ChiTietHoaDon.</w:t>
      </w:r>
    </w:p>
    <w:p w14:paraId="49CF0EEB">
      <w:pPr>
        <w:numPr>
          <w:numId w:val="0"/>
        </w:numPr>
        <w:spacing w:line="360" w:lineRule="auto"/>
        <w:ind w:left="360" w:leftChars="0"/>
      </w:pPr>
      <w:r>
        <w:t>HoaDon - PhieuHen: Một - Nhiều (Một hóa đơn thiếu hàng có thể có nhiều đợt hẹn giao).</w:t>
      </w:r>
    </w:p>
    <w:p w14:paraId="5140F16B">
      <w:pPr>
        <w:spacing w:line="360" w:lineRule="auto"/>
        <w:rPr>
          <w:rFonts w:hint="default"/>
          <w:sz w:val="26"/>
          <w:szCs w:val="26"/>
          <w:lang w:val="vi-VN"/>
        </w:rPr>
      </w:pPr>
      <w:r>
        <w:t>HoaDon - PhieuGhiNo: Một - Nhiều (Một hóa đơn chỉ có tối đa một phiếu ghi nợ)</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Times">
    <w:panose1 w:val="00000400000000000000"/>
    <w:charset w:val="00"/>
    <w:family w:val="auto"/>
    <w:pitch w:val="default"/>
    <w:sig w:usb0="00000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84B85"/>
    <w:multiLevelType w:val="singleLevel"/>
    <w:tmpl w:val="89684B85"/>
    <w:lvl w:ilvl="0" w:tentative="0">
      <w:start w:val="1"/>
      <w:numFmt w:val="decimal"/>
      <w:suff w:val="space"/>
      <w:lvlText w:val="%1."/>
      <w:lvlJc w:val="left"/>
    </w:lvl>
  </w:abstractNum>
  <w:abstractNum w:abstractNumId="1">
    <w:nsid w:val="A7E5FD6B"/>
    <w:multiLevelType w:val="singleLevel"/>
    <w:tmpl w:val="A7E5FD6B"/>
    <w:lvl w:ilvl="0" w:tentative="0">
      <w:start w:val="1"/>
      <w:numFmt w:val="decimal"/>
      <w:suff w:val="space"/>
      <w:lvlText w:val="%1."/>
      <w:lvlJc w:val="left"/>
    </w:lvl>
  </w:abstractNum>
  <w:abstractNum w:abstractNumId="2">
    <w:nsid w:val="B99A60E0"/>
    <w:multiLevelType w:val="singleLevel"/>
    <w:tmpl w:val="B99A60E0"/>
    <w:lvl w:ilvl="0" w:tentative="0">
      <w:start w:val="1"/>
      <w:numFmt w:val="decimal"/>
      <w:suff w:val="space"/>
      <w:lvlText w:val="%1."/>
      <w:lvlJc w:val="left"/>
    </w:lvl>
  </w:abstractNum>
  <w:abstractNum w:abstractNumId="3">
    <w:nsid w:val="BE0F0701"/>
    <w:multiLevelType w:val="singleLevel"/>
    <w:tmpl w:val="BE0F0701"/>
    <w:lvl w:ilvl="0" w:tentative="0">
      <w:start w:val="1"/>
      <w:numFmt w:val="decimal"/>
      <w:suff w:val="space"/>
      <w:lvlText w:val="%1."/>
      <w:lvlJc w:val="left"/>
    </w:lvl>
  </w:abstractNum>
  <w:abstractNum w:abstractNumId="4">
    <w:nsid w:val="C4935D3C"/>
    <w:multiLevelType w:val="singleLevel"/>
    <w:tmpl w:val="C4935D3C"/>
    <w:lvl w:ilvl="0" w:tentative="0">
      <w:start w:val="1"/>
      <w:numFmt w:val="decimal"/>
      <w:suff w:val="space"/>
      <w:lvlText w:val="%1."/>
      <w:lvlJc w:val="left"/>
    </w:lvl>
  </w:abstractNum>
  <w:abstractNum w:abstractNumId="5">
    <w:nsid w:val="C96AE1F0"/>
    <w:multiLevelType w:val="singleLevel"/>
    <w:tmpl w:val="C96AE1F0"/>
    <w:lvl w:ilvl="0" w:tentative="0">
      <w:start w:val="1"/>
      <w:numFmt w:val="decimal"/>
      <w:suff w:val="space"/>
      <w:lvlText w:val="%1."/>
      <w:lvlJc w:val="left"/>
    </w:lvl>
  </w:abstractNum>
  <w:abstractNum w:abstractNumId="6">
    <w:nsid w:val="D3D19EB2"/>
    <w:multiLevelType w:val="singleLevel"/>
    <w:tmpl w:val="D3D19EB2"/>
    <w:lvl w:ilvl="0" w:tentative="0">
      <w:start w:val="1"/>
      <w:numFmt w:val="decimal"/>
      <w:suff w:val="space"/>
      <w:lvlText w:val="%1."/>
      <w:lvlJc w:val="left"/>
    </w:lvl>
  </w:abstractNum>
  <w:abstractNum w:abstractNumId="7">
    <w:nsid w:val="E594ED97"/>
    <w:multiLevelType w:val="singleLevel"/>
    <w:tmpl w:val="E594ED97"/>
    <w:lvl w:ilvl="0" w:tentative="0">
      <w:start w:val="1"/>
      <w:numFmt w:val="decimal"/>
      <w:suff w:val="space"/>
      <w:lvlText w:val="%1."/>
      <w:lvlJc w:val="left"/>
    </w:lvl>
  </w:abstractNum>
  <w:abstractNum w:abstractNumId="8">
    <w:nsid w:val="E6AA1B0F"/>
    <w:multiLevelType w:val="singleLevel"/>
    <w:tmpl w:val="E6AA1B0F"/>
    <w:lvl w:ilvl="0" w:tentative="0">
      <w:start w:val="1"/>
      <w:numFmt w:val="decimal"/>
      <w:suff w:val="space"/>
      <w:lvlText w:val="%1."/>
      <w:lvlJc w:val="left"/>
    </w:lvl>
  </w:abstractNum>
  <w:abstractNum w:abstractNumId="9">
    <w:nsid w:val="E71F6D23"/>
    <w:multiLevelType w:val="singleLevel"/>
    <w:tmpl w:val="E71F6D23"/>
    <w:lvl w:ilvl="0" w:tentative="0">
      <w:start w:val="1"/>
      <w:numFmt w:val="decimal"/>
      <w:suff w:val="space"/>
      <w:lvlText w:val="%1."/>
      <w:lvlJc w:val="left"/>
    </w:lvl>
  </w:abstractNum>
  <w:abstractNum w:abstractNumId="10">
    <w:nsid w:val="FD2ED1C1"/>
    <w:multiLevelType w:val="singleLevel"/>
    <w:tmpl w:val="FD2ED1C1"/>
    <w:lvl w:ilvl="0" w:tentative="0">
      <w:start w:val="1"/>
      <w:numFmt w:val="decimal"/>
      <w:suff w:val="space"/>
      <w:lvlText w:val="%1."/>
      <w:lvlJc w:val="left"/>
    </w:lvl>
  </w:abstractNum>
  <w:abstractNum w:abstractNumId="1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1">
    <w:nsid w:val="15FA71A9"/>
    <w:multiLevelType w:val="singleLevel"/>
    <w:tmpl w:val="15FA71A9"/>
    <w:lvl w:ilvl="0" w:tentative="0">
      <w:start w:val="1"/>
      <w:numFmt w:val="decimal"/>
      <w:suff w:val="space"/>
      <w:lvlText w:val="%1."/>
      <w:lvlJc w:val="left"/>
    </w:lvl>
  </w:abstractNum>
  <w:abstractNum w:abstractNumId="22">
    <w:nsid w:val="44D3F94A"/>
    <w:multiLevelType w:val="singleLevel"/>
    <w:tmpl w:val="44D3F94A"/>
    <w:lvl w:ilvl="0" w:tentative="0">
      <w:start w:val="1"/>
      <w:numFmt w:val="decimal"/>
      <w:suff w:val="space"/>
      <w:lvlText w:val="%1."/>
      <w:lvlJc w:val="left"/>
    </w:lvl>
  </w:abstractNum>
  <w:abstractNum w:abstractNumId="23">
    <w:nsid w:val="57ECBA4B"/>
    <w:multiLevelType w:val="singleLevel"/>
    <w:tmpl w:val="57ECBA4B"/>
    <w:lvl w:ilvl="0" w:tentative="0">
      <w:start w:val="1"/>
      <w:numFmt w:val="decimal"/>
      <w:suff w:val="space"/>
      <w:lvlText w:val="%1."/>
      <w:lvlJc w:val="left"/>
    </w:lvl>
  </w:abstractNum>
  <w:abstractNum w:abstractNumId="24">
    <w:nsid w:val="5BCD3175"/>
    <w:multiLevelType w:val="singleLevel"/>
    <w:tmpl w:val="5BCD3175"/>
    <w:lvl w:ilvl="0" w:tentative="0">
      <w:start w:val="1"/>
      <w:numFmt w:val="decimal"/>
      <w:suff w:val="space"/>
      <w:lvlText w:val="%1."/>
      <w:lvlJc w:val="left"/>
    </w:lvl>
  </w:abstractNum>
  <w:num w:numId="1">
    <w:abstractNumId w:val="20"/>
  </w:num>
  <w:num w:numId="2">
    <w:abstractNumId w:val="18"/>
  </w:num>
  <w:num w:numId="3">
    <w:abstractNumId w:val="17"/>
  </w:num>
  <w:num w:numId="4">
    <w:abstractNumId w:val="16"/>
  </w:num>
  <w:num w:numId="5">
    <w:abstractNumId w:val="15"/>
  </w:num>
  <w:num w:numId="6">
    <w:abstractNumId w:val="19"/>
  </w:num>
  <w:num w:numId="7">
    <w:abstractNumId w:val="14"/>
  </w:num>
  <w:num w:numId="8">
    <w:abstractNumId w:val="13"/>
  </w:num>
  <w:num w:numId="9">
    <w:abstractNumId w:val="12"/>
  </w:num>
  <w:num w:numId="10">
    <w:abstractNumId w:val="11"/>
  </w:num>
  <w:num w:numId="11">
    <w:abstractNumId w:val="4"/>
  </w:num>
  <w:num w:numId="12">
    <w:abstractNumId w:val="21"/>
  </w:num>
  <w:num w:numId="13">
    <w:abstractNumId w:val="8"/>
  </w:num>
  <w:num w:numId="14">
    <w:abstractNumId w:val="1"/>
  </w:num>
  <w:num w:numId="15">
    <w:abstractNumId w:val="24"/>
  </w:num>
  <w:num w:numId="16">
    <w:abstractNumId w:val="5"/>
  </w:num>
  <w:num w:numId="17">
    <w:abstractNumId w:val="23"/>
  </w:num>
  <w:num w:numId="18">
    <w:abstractNumId w:val="0"/>
  </w:num>
  <w:num w:numId="19">
    <w:abstractNumId w:val="10"/>
  </w:num>
  <w:num w:numId="20">
    <w:abstractNumId w:val="9"/>
  </w:num>
  <w:num w:numId="21">
    <w:abstractNumId w:val="2"/>
  </w:num>
  <w:num w:numId="22">
    <w:abstractNumId w:val="7"/>
  </w:num>
  <w:num w:numId="23">
    <w:abstractNumId w:val="22"/>
  </w:num>
  <w:num w:numId="24">
    <w:abstractNumId w:val="3"/>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91686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17F087D"/>
    <w:rsid w:val="2F802736"/>
    <w:rsid w:val="30794E64"/>
    <w:rsid w:val="4CE1641E"/>
    <w:rsid w:val="54281F44"/>
    <w:rsid w:val="5C481C68"/>
    <w:rsid w:val="6B916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color w:val="auto"/>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2026-09-11T07:35:00Z</dcterms:created>
  <dc:creator>longkhoa phạm</dc:creator>
  <cp:lastModifiedBy>longkhoa phạm</cp:lastModifiedBy>
  <dcterms:modified xsi:type="dcterms:W3CDTF">2026-09-11T16:41:19Z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CE553C3E8D294CADAE8DA51BF3BA3B30_11</vt:lpwstr>
  </property>
</Properties>
</file>